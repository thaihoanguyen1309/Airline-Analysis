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8CE1E" w14:textId="77777777" w:rsidR="00BF52D2" w:rsidRPr="00C471BB" w:rsidRDefault="00F32AE0">
      <w:pPr>
        <w:spacing w:line="360" w:lineRule="auto"/>
        <w:jc w:val="center"/>
        <w:rPr>
          <w:rFonts w:ascii="Times New Roman" w:eastAsia="Times New Roman" w:hAnsi="Times New Roman" w:cs="Times New Roman"/>
          <w:b/>
          <w:bCs/>
          <w:sz w:val="36"/>
          <w:szCs w:val="36"/>
          <w:u w:val="single"/>
        </w:rPr>
      </w:pPr>
      <w:r w:rsidRPr="00C471BB">
        <w:rPr>
          <w:rFonts w:ascii="Times New Roman" w:eastAsia="Times New Roman" w:hAnsi="Times New Roman" w:cs="Times New Roman"/>
          <w:b/>
          <w:bCs/>
          <w:sz w:val="36"/>
          <w:szCs w:val="36"/>
          <w:u w:val="single"/>
        </w:rPr>
        <w:t>ĐỀ TÀI</w:t>
      </w:r>
    </w:p>
    <w:p w14:paraId="42D8407F" w14:textId="77777777" w:rsidR="00BF52D2" w:rsidRPr="00C471BB" w:rsidRDefault="00F32AE0">
      <w:pPr>
        <w:spacing w:line="360" w:lineRule="auto"/>
        <w:jc w:val="center"/>
        <w:rPr>
          <w:rFonts w:ascii="Times New Roman" w:eastAsia="Times New Roman" w:hAnsi="Times New Roman" w:cs="Times New Roman"/>
          <w:b/>
          <w:bCs/>
          <w:sz w:val="40"/>
          <w:szCs w:val="40"/>
        </w:rPr>
      </w:pPr>
      <w:r w:rsidRPr="00C471BB">
        <w:rPr>
          <w:rFonts w:ascii="Times New Roman" w:eastAsia="Times New Roman" w:hAnsi="Times New Roman" w:cs="Times New Roman"/>
          <w:b/>
          <w:bCs/>
          <w:sz w:val="40"/>
          <w:szCs w:val="40"/>
        </w:rPr>
        <w:t>CHIẾN LƯỢC TỐI ƯU HÓA TRẢI NGHIỆM HÀNH KHÁCH HÀNG KHÔNG DỰA TRÊN MÔ HÌNH DỰ BÁO HỌC MÁY</w:t>
      </w:r>
    </w:p>
    <w:p w14:paraId="7D2F1BAE" w14:textId="77777777" w:rsidR="00BF52D2" w:rsidRPr="00C471BB" w:rsidRDefault="00BF52D2">
      <w:pPr>
        <w:spacing w:line="360" w:lineRule="auto"/>
        <w:jc w:val="both"/>
        <w:rPr>
          <w:rFonts w:ascii="Times New Roman" w:eastAsia="Times New Roman" w:hAnsi="Times New Roman" w:cs="Times New Roman"/>
          <w:b/>
          <w:bCs/>
          <w:sz w:val="36"/>
          <w:szCs w:val="36"/>
        </w:rPr>
      </w:pPr>
    </w:p>
    <w:p w14:paraId="1345D05C" w14:textId="77777777" w:rsidR="00BF52D2" w:rsidRPr="00C471BB" w:rsidRDefault="00F32AE0">
      <w:pPr>
        <w:pStyle w:val="Heading2"/>
        <w:keepNext w:val="0"/>
        <w:keepLines w:val="0"/>
        <w:spacing w:before="0" w:after="0" w:line="360" w:lineRule="auto"/>
        <w:jc w:val="both"/>
        <w:rPr>
          <w:rFonts w:ascii="Times New Roman" w:eastAsia="Times New Roman" w:hAnsi="Times New Roman" w:cs="Times New Roman"/>
          <w:b/>
          <w:bCs/>
        </w:rPr>
      </w:pPr>
      <w:bookmarkStart w:id="0" w:name="_nsxkeixeevwj" w:colFirst="0" w:colLast="0"/>
      <w:bookmarkEnd w:id="0"/>
      <w:r w:rsidRPr="00C471BB">
        <w:rPr>
          <w:rFonts w:ascii="Times New Roman" w:eastAsia="Times New Roman" w:hAnsi="Times New Roman" w:cs="Times New Roman"/>
          <w:b/>
          <w:bCs/>
        </w:rPr>
        <w:t>Phần 1: Đặt vấn đề</w:t>
      </w:r>
    </w:p>
    <w:p w14:paraId="78570D7E" w14:textId="77777777" w:rsidR="00BF52D2" w:rsidRPr="00C471BB" w:rsidRDefault="00F32AE0">
      <w:pPr>
        <w:spacing w:line="360" w:lineRule="auto"/>
        <w:jc w:val="both"/>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1. Bối cảnh và Lý do chọn đề tài:</w:t>
      </w:r>
    </w:p>
    <w:p w14:paraId="3EADA431" w14:textId="77777777" w:rsidR="00BF52D2" w:rsidRPr="00C471BB" w:rsidRDefault="00F32AE0">
      <w:pPr>
        <w:numPr>
          <w:ilvl w:val="0"/>
          <w:numId w:val="1"/>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Đầu tiên, về bối cảnh thị trường: Trong ngành hàng không, sự hài lòng không chỉ là một chỉ số đánh </w:t>
      </w:r>
      <w:r w:rsidRPr="00C471BB">
        <w:rPr>
          <w:rFonts w:ascii="Times New Roman" w:eastAsia="Times New Roman" w:hAnsi="Times New Roman" w:cs="Times New Roman"/>
          <w:sz w:val="26"/>
          <w:szCs w:val="26"/>
        </w:rPr>
        <w:t>giá, mà nó là yếu tố then chốt quyết định lợi thế cạnh tranh. Một khách hàng không hài lòng không chỉ đơn giản là họ 'không vui', mà họ sẽ âm thầm rời bỏ hãng để chọn đối thủ cạnh tranh.</w:t>
      </w:r>
    </w:p>
    <w:p w14:paraId="2680CABD" w14:textId="77777777" w:rsidR="00BF52D2" w:rsidRPr="00C471BB" w:rsidRDefault="00F32AE0">
      <w:pPr>
        <w:numPr>
          <w:ilvl w:val="0"/>
          <w:numId w:val="1"/>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Thứ hai, là bài toán về chi phí: Việc thu hút một khách hàng mới tốn </w:t>
      </w:r>
      <w:r w:rsidRPr="00C471BB">
        <w:rPr>
          <w:rFonts w:ascii="Times New Roman" w:eastAsia="Times New Roman" w:hAnsi="Times New Roman" w:cs="Times New Roman"/>
          <w:sz w:val="26"/>
          <w:szCs w:val="26"/>
        </w:rPr>
        <w:t>kém hơn gấp nhiều lần so với việc giữ chân một khách hàng hiện tại. Tuy nhiên, các hãng bay thường gặp sai lầm khi đầu tư ngân sách dàn trải vào tất cả các điểm chạm (touchpoints) mà không biết đâu là nơi thực sự cần ưu tiên.</w:t>
      </w:r>
    </w:p>
    <w:p w14:paraId="35EE6D75" w14:textId="77777777" w:rsidR="00BF52D2" w:rsidRPr="00C471BB" w:rsidRDefault="00F32AE0">
      <w:pPr>
        <w:spacing w:line="360" w:lineRule="auto"/>
        <w:jc w:val="both"/>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2. Mục tiêu dự án:</w:t>
      </w:r>
    </w:p>
    <w:p w14:paraId="16E9EF35" w14:textId="77777777" w:rsidR="00BF52D2" w:rsidRPr="00C471BB" w:rsidRDefault="00F32AE0">
      <w:pPr>
        <w:numPr>
          <w:ilvl w:val="0"/>
          <w:numId w:val="2"/>
        </w:numPr>
        <w:spacing w:line="360" w:lineRule="auto"/>
        <w:jc w:val="both"/>
        <w:rPr>
          <w:rFonts w:ascii="Times New Roman" w:eastAsia="sans-serif" w:hAnsi="Times New Roman" w:cs="Times New Roman"/>
        </w:rPr>
      </w:pPr>
      <w:r w:rsidRPr="00C471BB">
        <w:rPr>
          <w:rFonts w:ascii="Times New Roman" w:eastAsia="Times New Roman" w:hAnsi="Times New Roman" w:cs="Times New Roman"/>
          <w:b/>
          <w:bCs/>
          <w:sz w:val="26"/>
          <w:szCs w:val="26"/>
        </w:rPr>
        <w:t>Mục tiêu ki</w:t>
      </w:r>
      <w:r w:rsidRPr="00C471BB">
        <w:rPr>
          <w:rFonts w:ascii="Times New Roman" w:eastAsia="Times New Roman" w:hAnsi="Times New Roman" w:cs="Times New Roman"/>
          <w:b/>
          <w:bCs/>
          <w:sz w:val="26"/>
          <w:szCs w:val="26"/>
        </w:rPr>
        <w:t>nh doanh:</w:t>
      </w:r>
      <w:r w:rsidRPr="00C471BB">
        <w:rPr>
          <w:rFonts w:ascii="Times New Roman" w:eastAsia="Times New Roman" w:hAnsi="Times New Roman" w:cs="Times New Roman"/>
          <w:sz w:val="26"/>
          <w:szCs w:val="26"/>
        </w:rPr>
        <w:t xml:space="preserve"> Trong thực tế, hãng bay không thể cải thiện tất cả mọi thứ cùng một lúc vì ngân sách luôn hữu hạn. Chúng ta cần một 'kính hiển vi dữ liệu' để soi vào từng điểm chạm. Ví dụ cụ thể: Nếu chúng ta chỉ có ngân sách 1 tỷ đồng, liệu việc đổ tiền vào băn</w:t>
      </w:r>
      <w:r w:rsidRPr="00C471BB">
        <w:rPr>
          <w:rFonts w:ascii="Times New Roman" w:eastAsia="Times New Roman" w:hAnsi="Times New Roman" w:cs="Times New Roman"/>
          <w:sz w:val="26"/>
          <w:szCs w:val="26"/>
        </w:rPr>
        <w:t xml:space="preserve">g thông Wifi sẽ mang lại nhiều khách hàng trung thành hơn, hay việc tối ưu hóa quy trình Check-in mới là chìa khóa? Mô hình này sinh ra để giúp doanh nghiệp thoát khỏi việc 'đoán mò' và chuyển sang 'ra quyết định dựa trên dữ liệu'. </w:t>
      </w:r>
    </w:p>
    <w:p w14:paraId="278A8598" w14:textId="77777777" w:rsidR="00BF52D2" w:rsidRPr="00C471BB" w:rsidRDefault="00F32AE0">
      <w:pPr>
        <w:numPr>
          <w:ilvl w:val="0"/>
          <w:numId w:val="2"/>
        </w:numPr>
        <w:spacing w:line="360" w:lineRule="auto"/>
        <w:jc w:val="both"/>
        <w:rPr>
          <w:rFonts w:ascii="Times New Roman" w:eastAsia="sans-serif" w:hAnsi="Times New Roman" w:cs="Times New Roman"/>
        </w:rPr>
      </w:pPr>
      <w:r w:rsidRPr="00C471BB">
        <w:rPr>
          <w:rFonts w:ascii="Times New Roman" w:eastAsia="Times New Roman" w:hAnsi="Times New Roman" w:cs="Times New Roman"/>
          <w:b/>
          <w:bCs/>
          <w:sz w:val="26"/>
          <w:szCs w:val="26"/>
        </w:rPr>
        <w:t>Mục tiêu kỹ thuật:</w:t>
      </w:r>
      <w:r w:rsidRPr="00C471BB">
        <w:rPr>
          <w:rFonts w:ascii="Times New Roman" w:eastAsia="Times New Roman" w:hAnsi="Times New Roman" w:cs="Times New Roman"/>
          <w:sz w:val="26"/>
          <w:szCs w:val="26"/>
        </w:rPr>
        <w:t xml:space="preserve"> Để t</w:t>
      </w:r>
      <w:r w:rsidRPr="00C471BB">
        <w:rPr>
          <w:rFonts w:ascii="Times New Roman" w:eastAsia="Times New Roman" w:hAnsi="Times New Roman" w:cs="Times New Roman"/>
          <w:sz w:val="26"/>
          <w:szCs w:val="26"/>
        </w:rPr>
        <w:t>hực hiện tầm nhìn đó, em đã cụ thể hóa bài lòng của khách hàng thành một phương trình toán học. Trong đó, sự hài lòng (Y) không phải là ngẫu nhiên, mà là kết quả của sự tổng hòa từ 4 nhóm 'trụ cột' dữ liệu:</w:t>
      </w:r>
    </w:p>
    <w:p w14:paraId="0833DAAF" w14:textId="77777777" w:rsidR="00BF52D2" w:rsidRPr="00C471BB" w:rsidRDefault="00F32AE0">
      <w:pPr>
        <w:pStyle w:val="NormalWeb"/>
        <w:spacing w:before="0" w:beforeAutospacing="0" w:line="14" w:lineRule="atLeast"/>
        <w:ind w:left="720" w:firstLine="720"/>
        <w:rPr>
          <w:sz w:val="26"/>
          <w:szCs w:val="26"/>
        </w:rPr>
      </w:pPr>
      <w:r w:rsidRPr="00C471BB">
        <w:rPr>
          <w:sz w:val="26"/>
          <w:szCs w:val="26"/>
        </w:rPr>
        <w:t xml:space="preserve">+ </w:t>
      </w:r>
      <w:r w:rsidRPr="00C471BB">
        <w:rPr>
          <w:sz w:val="26"/>
          <w:szCs w:val="26"/>
          <w:lang w:val="vi"/>
        </w:rPr>
        <w:t>Độ tuổi, loại khách hàng ảnh hưởng gì</w:t>
      </w:r>
      <w:r w:rsidRPr="00C471BB">
        <w:rPr>
          <w:sz w:val="26"/>
          <w:szCs w:val="26"/>
        </w:rPr>
        <w:t>?</w:t>
      </w:r>
    </w:p>
    <w:p w14:paraId="48592378" w14:textId="77777777" w:rsidR="00BF52D2" w:rsidRPr="00C471BB" w:rsidRDefault="00F32AE0">
      <w:pPr>
        <w:pStyle w:val="NormalWeb"/>
        <w:spacing w:before="0" w:beforeAutospacing="0" w:line="14" w:lineRule="atLeast"/>
        <w:ind w:left="720" w:firstLine="720"/>
        <w:rPr>
          <w:sz w:val="26"/>
          <w:szCs w:val="26"/>
          <w:lang w:val="vi"/>
        </w:rPr>
      </w:pPr>
      <w:r w:rsidRPr="00C471BB">
        <w:rPr>
          <w:sz w:val="26"/>
          <w:szCs w:val="26"/>
        </w:rPr>
        <w:t xml:space="preserve">+ </w:t>
      </w:r>
      <w:r w:rsidRPr="00C471BB">
        <w:rPr>
          <w:sz w:val="26"/>
          <w:szCs w:val="26"/>
          <w:lang w:val="vi"/>
        </w:rPr>
        <w:t>Khách đi Business khác gì khách đi Eco?</w:t>
      </w:r>
    </w:p>
    <w:p w14:paraId="1EB29FC4" w14:textId="77777777" w:rsidR="00BF52D2" w:rsidRPr="00C471BB" w:rsidRDefault="00F32AE0">
      <w:pPr>
        <w:pStyle w:val="NormalWeb"/>
        <w:spacing w:before="0" w:beforeAutospacing="0" w:line="14" w:lineRule="atLeast"/>
        <w:ind w:left="720" w:firstLine="720"/>
        <w:rPr>
          <w:sz w:val="26"/>
          <w:szCs w:val="26"/>
          <w:lang w:val="vi"/>
        </w:rPr>
      </w:pPr>
      <w:r w:rsidRPr="00C471BB">
        <w:rPr>
          <w:sz w:val="26"/>
          <w:szCs w:val="26"/>
        </w:rPr>
        <w:lastRenderedPageBreak/>
        <w:t xml:space="preserve">+ </w:t>
      </w:r>
      <w:r w:rsidRPr="00C471BB">
        <w:rPr>
          <w:sz w:val="26"/>
          <w:szCs w:val="26"/>
          <w:lang w:val="vi"/>
        </w:rPr>
        <w:t>Các trải nghiệm trực tiếp như ăn uống, ghế ngồi.</w:t>
      </w:r>
    </w:p>
    <w:p w14:paraId="45A7EEA1" w14:textId="77777777" w:rsidR="00BF52D2" w:rsidRPr="00C471BB" w:rsidRDefault="00F32AE0">
      <w:pPr>
        <w:pStyle w:val="NormalWeb"/>
        <w:spacing w:before="0" w:beforeAutospacing="0" w:line="14" w:lineRule="atLeast"/>
        <w:ind w:left="720" w:firstLine="720"/>
        <w:rPr>
          <w:sz w:val="26"/>
          <w:szCs w:val="26"/>
          <w:lang w:val="vi"/>
        </w:rPr>
      </w:pPr>
      <w:r w:rsidRPr="00C471BB">
        <w:rPr>
          <w:sz w:val="26"/>
          <w:szCs w:val="26"/>
        </w:rPr>
        <w:t xml:space="preserve">+ </w:t>
      </w:r>
      <w:r w:rsidRPr="00C471BB">
        <w:rPr>
          <w:sz w:val="26"/>
          <w:szCs w:val="26"/>
          <w:lang w:val="vi"/>
        </w:rPr>
        <w:t>Những yếu tố khách quan như thời gian delay.</w:t>
      </w:r>
    </w:p>
    <w:p w14:paraId="567A7AD1" w14:textId="77777777" w:rsidR="00BF52D2" w:rsidRPr="00C471BB" w:rsidRDefault="00F32AE0">
      <w:pPr>
        <w:spacing w:line="360" w:lineRule="auto"/>
        <w:ind w:left="360"/>
        <w:jc w:val="both"/>
        <w:rPr>
          <w:rFonts w:ascii="Times New Roman" w:hAnsi="Times New Roman" w:cs="Times New Roman"/>
          <w:sz w:val="26"/>
          <w:szCs w:val="26"/>
        </w:rPr>
      </w:pPr>
      <w:r w:rsidRPr="00C471BB">
        <w:rPr>
          <w:rFonts w:ascii="Times New Roman" w:eastAsia="Times New Roman" w:hAnsi="Times New Roman" w:cs="Times New Roman"/>
          <w:sz w:val="26"/>
          <w:szCs w:val="26"/>
        </w:rPr>
        <w:t>Mục tiêu kỹ thuật của em là tìm ra thuật toán tối ưu nhất để giải phương trình này với độ chính xác cao nhất, từ đó cu</w:t>
      </w:r>
      <w:r w:rsidRPr="00C471BB">
        <w:rPr>
          <w:rFonts w:ascii="Times New Roman" w:eastAsia="Times New Roman" w:hAnsi="Times New Roman" w:cs="Times New Roman"/>
          <w:sz w:val="26"/>
          <w:szCs w:val="26"/>
        </w:rPr>
        <w:t>ng cấp những 'Actionable Insights' (Kiến nghị hành động) sắc bén cho hãng bay.</w:t>
      </w:r>
    </w:p>
    <w:p w14:paraId="33C68615" w14:textId="77777777" w:rsidR="00BF52D2" w:rsidRPr="00C471BB" w:rsidRDefault="00F32AE0">
      <w:pPr>
        <w:spacing w:line="360" w:lineRule="auto"/>
        <w:jc w:val="both"/>
        <w:rPr>
          <w:rFonts w:ascii="Times New Roman" w:eastAsia="Times New Roman" w:hAnsi="Times New Roman" w:cs="Times New Roman"/>
          <w:b/>
          <w:bCs/>
          <w:sz w:val="26"/>
          <w:szCs w:val="26"/>
        </w:rPr>
      </w:pPr>
      <w:r w:rsidRPr="00C471BB">
        <w:rPr>
          <w:rFonts w:ascii="Times New Roman" w:eastAsia="Times New Roman" w:hAnsi="Times New Roman" w:cs="Times New Roman"/>
          <w:sz w:val="26"/>
          <w:szCs w:val="26"/>
        </w:rPr>
        <w:t xml:space="preserve">3. </w:t>
      </w:r>
      <w:r w:rsidRPr="00C471BB">
        <w:rPr>
          <w:rFonts w:ascii="Times New Roman" w:eastAsia="Times New Roman" w:hAnsi="Times New Roman" w:cs="Times New Roman"/>
          <w:b/>
          <w:bCs/>
          <w:sz w:val="26"/>
          <w:szCs w:val="26"/>
        </w:rPr>
        <w:t>Phương trình mô hình dự báo:</w:t>
      </w:r>
    </w:p>
    <w:p w14:paraId="6212AB85" w14:textId="77777777" w:rsidR="00BF52D2" w:rsidRPr="00C471BB" w:rsidRDefault="00F32AE0">
      <w:pPr>
        <w:spacing w:line="360" w:lineRule="auto"/>
        <w:jc w:val="center"/>
        <w:rPr>
          <w:rFonts w:ascii="Times New Roman" w:eastAsia="Times New Roman" w:hAnsi="Times New Roman" w:cs="Times New Roman"/>
          <w:sz w:val="28"/>
          <w:szCs w:val="28"/>
          <w:vertAlign w:val="superscript"/>
        </w:rPr>
      </w:pP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Y</m:t>
            </m:r>
          </m:e>
          <m:sub>
            <m:r>
              <w:rPr>
                <w:rFonts w:ascii="Cambria Math" w:eastAsia="Times New Roman" w:hAnsi="Cambria Math" w:cs="Times New Roman"/>
                <w:sz w:val="28"/>
                <w:szCs w:val="28"/>
              </w:rPr>
              <m:t>satisfaction</m:t>
            </m:r>
          </m:sub>
        </m:sSub>
        <m:r>
          <w:rPr>
            <w:rFonts w:ascii="Cambria Math" w:eastAsia="Times New Roman" w:hAnsi="Cambria Math" w:cs="Times New Roman"/>
            <w:sz w:val="28"/>
            <w:szCs w:val="28"/>
          </w:rPr>
          <m:t xml:space="preserve">= </m:t>
        </m:r>
        <m:r>
          <w:rPr>
            <w:rFonts w:ascii="Cambria Math" w:eastAsia="Times New Roman" w:hAnsi="Cambria Math" w:cs="Times New Roman"/>
            <w:sz w:val="28"/>
            <w:szCs w:val="28"/>
          </w:rPr>
          <m:t>f</m:t>
        </m:r>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demograp</m:t>
            </m:r>
            <m:r>
              <w:rPr>
                <w:rFonts w:ascii="Cambria Math" w:eastAsia="Times New Roman" w:hAnsi="Cambria Math" w:cs="Times New Roman"/>
                <w:sz w:val="28"/>
                <w:szCs w:val="28"/>
              </w:rPr>
              <m:t>h</m:t>
            </m:r>
            <m:r>
              <w:rPr>
                <w:rFonts w:ascii="Cambria Math" w:eastAsia="Times New Roman" w:hAnsi="Cambria Math" w:cs="Times New Roman"/>
                <w:sz w:val="28"/>
                <w:szCs w:val="28"/>
              </w:rPr>
              <m:t>ics</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travel</m:t>
            </m:r>
            <m:r>
              <w:rPr>
                <w:rFonts w:ascii="Cambria Math" w:eastAsia="Times New Roman" w:hAnsi="Cambria Math" w:cs="Times New Roman"/>
                <w:sz w:val="28"/>
                <w:szCs w:val="28"/>
              </w:rPr>
              <m:t>_</m:t>
            </m:r>
            <m:r>
              <w:rPr>
                <w:rFonts w:ascii="Cambria Math" w:eastAsia="Times New Roman" w:hAnsi="Cambria Math" w:cs="Times New Roman"/>
                <w:sz w:val="28"/>
                <w:szCs w:val="28"/>
              </w:rPr>
              <m:t>info</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service</m:t>
            </m:r>
            <m:r>
              <w:rPr>
                <w:rFonts w:ascii="Cambria Math" w:eastAsia="Times New Roman" w:hAnsi="Cambria Math" w:cs="Times New Roman"/>
                <w:sz w:val="28"/>
                <w:szCs w:val="28"/>
              </w:rPr>
              <m:t>_</m:t>
            </m:r>
            <m:r>
              <w:rPr>
                <w:rFonts w:ascii="Cambria Math" w:eastAsia="Times New Roman" w:hAnsi="Cambria Math" w:cs="Times New Roman"/>
                <w:sz w:val="28"/>
                <w:szCs w:val="28"/>
              </w:rPr>
              <m:t>ratings</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delay</m:t>
            </m:r>
            <m:r>
              <w:rPr>
                <w:rFonts w:ascii="Cambria Math" w:eastAsia="Times New Roman" w:hAnsi="Cambria Math" w:cs="Times New Roman"/>
                <w:sz w:val="28"/>
                <w:szCs w:val="28"/>
              </w:rPr>
              <m:t>_</m:t>
            </m:r>
            <m:r>
              <w:rPr>
                <w:rFonts w:ascii="Cambria Math" w:eastAsia="Times New Roman" w:hAnsi="Cambria Math" w:cs="Times New Roman"/>
                <w:sz w:val="28"/>
                <w:szCs w:val="28"/>
              </w:rPr>
              <m:t>info</m:t>
            </m:r>
          </m:sub>
        </m:sSub>
      </m:oMath>
      <w:r w:rsidRPr="00C471BB">
        <w:rPr>
          <w:rFonts w:ascii="Times New Roman" w:eastAsia="Times New Roman" w:hAnsi="Times New Roman" w:cs="Times New Roman"/>
          <w:sz w:val="28"/>
          <w:szCs w:val="28"/>
        </w:rPr>
        <w:t>)</w:t>
      </w:r>
    </w:p>
    <w:p w14:paraId="014AE9A2" w14:textId="77777777" w:rsidR="00BF52D2" w:rsidRPr="00C471BB" w:rsidRDefault="00F32AE0">
      <w:pPr>
        <w:numPr>
          <w:ilvl w:val="0"/>
          <w:numId w:val="3"/>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Trong đó:</w:t>
      </w:r>
    </w:p>
    <w:p w14:paraId="31F196F0" w14:textId="77777777" w:rsidR="00BF52D2" w:rsidRPr="00C471BB" w:rsidRDefault="00F32AE0">
      <w:pPr>
        <w:numPr>
          <w:ilvl w:val="0"/>
          <w:numId w:val="4"/>
        </w:numPr>
        <w:spacing w:line="360" w:lineRule="auto"/>
        <w:jc w:val="both"/>
        <w:rPr>
          <w:rFonts w:ascii="Times New Roman" w:eastAsia="Times" w:hAnsi="Times New Roman" w:cs="Times New Roman"/>
          <w:sz w:val="26"/>
          <w:szCs w:val="26"/>
        </w:rPr>
      </w:pPr>
      <m:oMath>
        <m:r>
          <w:rPr>
            <w:rFonts w:ascii="Cambria Math" w:eastAsia="Times New Roman" w:hAnsi="Cambria Math" w:cs="Times New Roman"/>
            <w:sz w:val="26"/>
            <w:szCs w:val="26"/>
          </w:rPr>
          <m:t>Y</m:t>
        </m:r>
      </m:oMath>
      <w:r w:rsidRPr="00C471BB">
        <w:rPr>
          <w:rFonts w:ascii="Times New Roman" w:eastAsia="Times New Roman" w:hAnsi="Times New Roman" w:cs="Times New Roman"/>
          <w:sz w:val="26"/>
          <w:szCs w:val="26"/>
        </w:rPr>
        <w:t>: Trạng thái hài lòng (1: Satisfied, 0: Neutral/Dissatisfied).</w:t>
      </w:r>
    </w:p>
    <w:p w14:paraId="1C3839AD" w14:textId="77777777" w:rsidR="00BF52D2" w:rsidRPr="00C471BB" w:rsidRDefault="00F32AE0">
      <w:pPr>
        <w:numPr>
          <w:ilvl w:val="0"/>
          <w:numId w:val="4"/>
        </w:numPr>
        <w:spacing w:line="360" w:lineRule="auto"/>
        <w:jc w:val="both"/>
        <w:rPr>
          <w:rFonts w:ascii="Times New Roman" w:eastAsia="Times" w:hAnsi="Times New Roman" w:cs="Times New Roman"/>
          <w:sz w:val="26"/>
          <w:szCs w:val="26"/>
        </w:rPr>
      </w:pP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i</m:t>
            </m:r>
          </m:sub>
        </m:sSub>
      </m:oMath>
      <w:r w:rsidRPr="00C471BB">
        <w:rPr>
          <w:rFonts w:ascii="Times New Roman" w:eastAsia="Times New Roman" w:hAnsi="Times New Roman" w:cs="Times New Roman"/>
          <w:sz w:val="26"/>
          <w:szCs w:val="26"/>
        </w:rPr>
        <w:t>: Các nhóm biến độc lập (Nhân khẩu học, Thông tin chuyến bay, Đánh giá dịch vụ và Vận hành).</w:t>
      </w:r>
    </w:p>
    <w:p w14:paraId="34096193" w14:textId="77777777" w:rsidR="00BF52D2" w:rsidRPr="00C471BB" w:rsidRDefault="00BF52D2">
      <w:pPr>
        <w:spacing w:line="360" w:lineRule="auto"/>
        <w:jc w:val="both"/>
        <w:rPr>
          <w:rFonts w:ascii="Times New Roman" w:eastAsia="Times New Roman" w:hAnsi="Times New Roman" w:cs="Times New Roman"/>
          <w:sz w:val="26"/>
          <w:szCs w:val="26"/>
        </w:rPr>
      </w:pPr>
    </w:p>
    <w:p w14:paraId="66F11DAD" w14:textId="77777777" w:rsidR="00BF52D2" w:rsidRPr="00C471BB" w:rsidRDefault="00F32AE0">
      <w:pPr>
        <w:pStyle w:val="Heading2"/>
        <w:keepNext w:val="0"/>
        <w:keepLines w:val="0"/>
        <w:spacing w:before="0" w:after="0" w:line="360" w:lineRule="auto"/>
        <w:jc w:val="both"/>
        <w:rPr>
          <w:rFonts w:ascii="Times New Roman" w:eastAsia="Times New Roman" w:hAnsi="Times New Roman" w:cs="Times New Roman"/>
          <w:b/>
          <w:bCs/>
        </w:rPr>
      </w:pPr>
      <w:bookmarkStart w:id="1" w:name="_riqomvsx13wx" w:colFirst="0" w:colLast="0"/>
      <w:bookmarkEnd w:id="1"/>
      <w:r w:rsidRPr="00C471BB">
        <w:rPr>
          <w:rFonts w:ascii="Times New Roman" w:eastAsia="Times New Roman" w:hAnsi="Times New Roman" w:cs="Times New Roman"/>
          <w:b/>
          <w:bCs/>
        </w:rPr>
        <w:t>Phần 2: Kết quả thu thập và tiền xử lý dữ liệu (Data Engineering)</w:t>
      </w:r>
    </w:p>
    <w:p w14:paraId="4B0C732A" w14:textId="77777777" w:rsidR="00BF52D2" w:rsidRPr="00C471BB" w:rsidRDefault="00F32AE0">
      <w:pPr>
        <w:spacing w:line="360" w:lineRule="auto"/>
        <w:jc w:val="both"/>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1. Nguồn dữ liệu:</w:t>
      </w:r>
    </w:p>
    <w:p w14:paraId="37AAF769" w14:textId="77777777" w:rsidR="00BF52D2" w:rsidRPr="00C471BB" w:rsidRDefault="00F32AE0">
      <w:pPr>
        <w:numPr>
          <w:ilvl w:val="0"/>
          <w:numId w:val="5"/>
        </w:numPr>
        <w:spacing w:line="360" w:lineRule="auto"/>
        <w:jc w:val="both"/>
        <w:rPr>
          <w:rFonts w:ascii="Times New Roman" w:hAnsi="Times New Roman" w:cs="Times New Roman"/>
          <w:sz w:val="26"/>
          <w:szCs w:val="26"/>
        </w:rPr>
      </w:pPr>
      <w:r w:rsidRPr="00C471BB">
        <w:rPr>
          <w:rFonts w:ascii="Times New Roman" w:eastAsia="Times New Roman" w:hAnsi="Times New Roman" w:cs="Times New Roman"/>
          <w:sz w:val="26"/>
          <w:szCs w:val="26"/>
        </w:rPr>
        <w:t xml:space="preserve">Dataset: </w:t>
      </w:r>
      <w:r w:rsidRPr="00C471BB">
        <w:rPr>
          <w:rFonts w:ascii="Times New Roman" w:eastAsia="Times New Roman" w:hAnsi="Times New Roman" w:cs="Times New Roman"/>
          <w:b/>
          <w:bCs/>
          <w:sz w:val="26"/>
          <w:szCs w:val="26"/>
        </w:rPr>
        <w:t>Airline Passenger Satisfaction (TJ Kyner)</w:t>
      </w:r>
      <w:r w:rsidRPr="00C471BB">
        <w:rPr>
          <w:rFonts w:ascii="Times New Roman" w:eastAsia="Times New Roman" w:hAnsi="Times New Roman" w:cs="Times New Roman"/>
          <w:sz w:val="26"/>
          <w:szCs w:val="26"/>
        </w:rPr>
        <w:t>.</w:t>
      </w:r>
    </w:p>
    <w:p w14:paraId="34E2593A"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Cấu trúc: 2 file riêng biệt train.csv (103,904 dòng) và test.csv (25,976 dòng).</w:t>
      </w:r>
    </w:p>
    <w:p w14:paraId="6A85D6FE"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Kỹ thuật lấy mẫu: Trích xuất ngẫu nhiên 15,000 dòng để đảm bảo hiệu suất tính toán.</w:t>
      </w:r>
    </w:p>
    <w:p w14:paraId="2B95AEB5" w14:textId="77777777" w:rsidR="00BF52D2" w:rsidRPr="00C471BB" w:rsidRDefault="00F32AE0">
      <w:pPr>
        <w:spacing w:line="360" w:lineRule="auto"/>
        <w:ind w:left="720"/>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(Để đảm bảo tính đại diện và tránh hiện </w:t>
      </w:r>
      <w:r w:rsidRPr="00C471BB">
        <w:rPr>
          <w:rFonts w:ascii="Times New Roman" w:eastAsia="Times New Roman" w:hAnsi="Times New Roman" w:cs="Times New Roman"/>
          <w:sz w:val="26"/>
          <w:szCs w:val="26"/>
        </w:rPr>
        <w:t xml:space="preserve">tượng mất cân bằng dữ liệu (Imbalance), nhóm quyết định áp dụng kỹ thuật </w:t>
      </w:r>
      <w:r w:rsidRPr="00C471BB">
        <w:rPr>
          <w:rFonts w:ascii="Times New Roman" w:eastAsia="Times New Roman" w:hAnsi="Times New Roman" w:cs="Times New Roman"/>
          <w:b/>
          <w:bCs/>
          <w:sz w:val="26"/>
          <w:szCs w:val="26"/>
        </w:rPr>
        <w:t>Stratified Sampling</w:t>
      </w:r>
      <w:r w:rsidRPr="00C471BB">
        <w:rPr>
          <w:rFonts w:ascii="Times New Roman" w:eastAsia="Times New Roman" w:hAnsi="Times New Roman" w:cs="Times New Roman"/>
          <w:sz w:val="26"/>
          <w:szCs w:val="26"/>
        </w:rPr>
        <w:t xml:space="preserve"> khi trích xuất 15,000 dòng. Phương pháp này giúp duy trì tỷ lệ giữa nhóm khách hàng 'Hài lòng' và 'Trung lập/Không hài lòng' tương đương với tập dữ liệu gốc, từ đó</w:t>
      </w:r>
      <w:r w:rsidRPr="00C471BB">
        <w:rPr>
          <w:rFonts w:ascii="Times New Roman" w:eastAsia="Times New Roman" w:hAnsi="Times New Roman" w:cs="Times New Roman"/>
          <w:sz w:val="26"/>
          <w:szCs w:val="26"/>
        </w:rPr>
        <w:t xml:space="preserve"> giúp mô hình học máy đạt được sự khách quan tối đa.)</w:t>
      </w:r>
    </w:p>
    <w:p w14:paraId="285C26D4" w14:textId="77777777" w:rsidR="00BF52D2" w:rsidRPr="00C471BB" w:rsidRDefault="00F32AE0">
      <w:pPr>
        <w:spacing w:line="360" w:lineRule="auto"/>
        <w:jc w:val="both"/>
        <w:rPr>
          <w:rFonts w:ascii="Times New Roman" w:hAnsi="Times New Roman" w:cs="Times New Roman"/>
          <w:sz w:val="27"/>
          <w:szCs w:val="27"/>
          <w:lang w:val="en-US"/>
        </w:rPr>
      </w:pPr>
      <w:r w:rsidRPr="00C471BB">
        <w:rPr>
          <w:rFonts w:ascii="Times New Roman" w:eastAsia="Times New Roman" w:hAnsi="Times New Roman" w:cs="Times New Roman"/>
          <w:b/>
          <w:bCs/>
          <w:sz w:val="26"/>
          <w:szCs w:val="26"/>
        </w:rPr>
        <w:t>2. Tiền xử lý và Làm sạch dữ liệu (Data Cleaning)</w:t>
      </w:r>
    </w:p>
    <w:p w14:paraId="724A5B05"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Xử lý giá trị khuyết (Missing Values): Tập trung vào cột Arrival Delay in Minutes. Sử dụng phương pháp điền giá trị 0 (với giả định máy bay hạ cánh đúng</w:t>
      </w:r>
      <w:r w:rsidRPr="00C471BB">
        <w:rPr>
          <w:rFonts w:ascii="Times New Roman" w:eastAsia="Times New Roman" w:hAnsi="Times New Roman" w:cs="Times New Roman"/>
          <w:sz w:val="26"/>
          <w:szCs w:val="26"/>
        </w:rPr>
        <w:t xml:space="preserve"> giờ nên không có dữ liệu trễ).</w:t>
      </w:r>
    </w:p>
    <w:p w14:paraId="2992BE03"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Loại bỏ nhiễu: Xóa bỏ các biến định danh không mang giá trị dự báo như id và Unnamed: 0.</w:t>
      </w:r>
    </w:p>
    <w:p w14:paraId="7D9041D7"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lastRenderedPageBreak/>
        <w:t xml:space="preserve">Phân loại đặc trưng (Feature Categorization): Tách biệt dữ liệu thành hai nhóm: Biến Số (Numerical) và Biến Chữ (Categorical) làm tiền </w:t>
      </w:r>
      <w:r w:rsidRPr="00C471BB">
        <w:rPr>
          <w:rFonts w:ascii="Times New Roman" w:eastAsia="Times New Roman" w:hAnsi="Times New Roman" w:cs="Times New Roman"/>
          <w:sz w:val="26"/>
          <w:szCs w:val="26"/>
        </w:rPr>
        <w:t>đề cho quy trình lọc 3 lớp.</w:t>
      </w:r>
    </w:p>
    <w:p w14:paraId="223AE39F" w14:textId="77777777" w:rsidR="00BF52D2" w:rsidRPr="00C471BB" w:rsidRDefault="00F32AE0">
      <w:pPr>
        <w:spacing w:line="360" w:lineRule="auto"/>
        <w:jc w:val="both"/>
        <w:rPr>
          <w:rFonts w:ascii="Times New Roman" w:hAnsi="Times New Roman" w:cs="Times New Roman"/>
          <w:sz w:val="27"/>
          <w:szCs w:val="27"/>
          <w:lang w:val="en-US"/>
        </w:rPr>
      </w:pPr>
      <w:r w:rsidRPr="00C471BB">
        <w:rPr>
          <w:rFonts w:ascii="Times New Roman" w:eastAsia="Times New Roman" w:hAnsi="Times New Roman" w:cs="Times New Roman"/>
          <w:b/>
          <w:bCs/>
          <w:sz w:val="26"/>
          <w:szCs w:val="26"/>
        </w:rPr>
        <w:t>3. Quy trình Lọc 3 lớp xác định Chỉ số "Vàng" (Golden Features)</w:t>
      </w:r>
    </w:p>
    <w:p w14:paraId="483B10D2" w14:textId="77777777" w:rsidR="00BF52D2" w:rsidRPr="00C471BB" w:rsidRDefault="00F32AE0">
      <w:p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Dự án áp dụng quy trình lọc đa tầng để chọn ra những biến có năng lực dự báo mạnh nhất cho cả hai loại dữ liệu:</w:t>
      </w:r>
    </w:p>
    <w:p w14:paraId="1D011BC3"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Lớp 1 - Lọc theo Nghiệp vụ (Domain Knowledge): Loại </w:t>
      </w:r>
      <w:r w:rsidRPr="00C471BB">
        <w:rPr>
          <w:rFonts w:ascii="Times New Roman" w:eastAsia="Times New Roman" w:hAnsi="Times New Roman" w:cs="Times New Roman"/>
          <w:sz w:val="26"/>
          <w:szCs w:val="26"/>
        </w:rPr>
        <w:t>bỏ các biến trùng lặp, tập trung vào các điểm chạm (touch points) cốt lõi của ngành hàng không.</w:t>
      </w:r>
    </w:p>
    <w:p w14:paraId="4E92C8A7"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Lớp 2 - Sàng lọc trực quan (EDA Selection): </w:t>
      </w:r>
    </w:p>
    <w:p w14:paraId="70288D13" w14:textId="77777777" w:rsidR="00BF52D2" w:rsidRPr="00C471BB" w:rsidRDefault="00F32AE0">
      <w:pPr>
        <w:spacing w:line="360" w:lineRule="auto"/>
        <w:ind w:left="720"/>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lang w:val="en-US"/>
        </w:rPr>
        <w:t xml:space="preserve">+ </w:t>
      </w:r>
      <w:r w:rsidRPr="00C471BB">
        <w:rPr>
          <w:rFonts w:ascii="Times New Roman" w:eastAsia="Times New Roman" w:hAnsi="Times New Roman" w:cs="Times New Roman"/>
          <w:sz w:val="26"/>
          <w:szCs w:val="26"/>
        </w:rPr>
        <w:t>Đối với Biến Chữ: Sử dụng Stacked Bar Chart/Countplot để tìm ra các biến có sự phân hóa hài lòng rõ rệt (ví dụ: T</w:t>
      </w:r>
      <w:r w:rsidRPr="00C471BB">
        <w:rPr>
          <w:rFonts w:ascii="Times New Roman" w:eastAsia="Times New Roman" w:hAnsi="Times New Roman" w:cs="Times New Roman"/>
          <w:sz w:val="26"/>
          <w:szCs w:val="26"/>
        </w:rPr>
        <w:t>ype of Travel, Class).</w:t>
      </w:r>
    </w:p>
    <w:p w14:paraId="5EB90D02" w14:textId="77777777" w:rsidR="00BF52D2" w:rsidRPr="00C471BB" w:rsidRDefault="00F32AE0">
      <w:pPr>
        <w:spacing w:line="360" w:lineRule="auto"/>
        <w:ind w:left="720"/>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lang w:val="en-US"/>
        </w:rPr>
        <w:t xml:space="preserve">+ </w:t>
      </w:r>
      <w:r w:rsidRPr="00C471BB">
        <w:rPr>
          <w:rFonts w:ascii="Times New Roman" w:eastAsia="Times New Roman" w:hAnsi="Times New Roman" w:cs="Times New Roman"/>
          <w:sz w:val="26"/>
          <w:szCs w:val="26"/>
        </w:rPr>
        <w:t>Đối với Biến Số: Sử dụng Correlation Heatmap để nhặt ra các cột có hệ số tương quan cao nhất với biến mục tiêu.</w:t>
      </w:r>
    </w:p>
    <w:p w14:paraId="7C34F059" w14:textId="77777777" w:rsidR="00BF52D2" w:rsidRPr="00C471BB" w:rsidRDefault="00F32AE0">
      <w:pPr>
        <w:numPr>
          <w:ilvl w:val="0"/>
          <w:numId w:val="5"/>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Lớp 3 - Chốt danh sách Đặc trưng (Feature Selection Finalization): Tổng hợp từ hai lớp trên để chọn ra </w:t>
      </w:r>
      <w:r w:rsidRPr="00C471BB">
        <w:rPr>
          <w:rFonts w:ascii="Times New Roman" w:eastAsia="Times New Roman" w:hAnsi="Times New Roman" w:cs="Times New Roman"/>
          <w:sz w:val="26"/>
          <w:szCs w:val="26"/>
          <w:lang w:val="en-US"/>
        </w:rPr>
        <w:t xml:space="preserve">các </w:t>
      </w:r>
      <w:r w:rsidRPr="00C471BB">
        <w:rPr>
          <w:rFonts w:ascii="Times New Roman" w:eastAsia="Times New Roman" w:hAnsi="Times New Roman" w:cs="Times New Roman"/>
          <w:sz w:val="26"/>
          <w:szCs w:val="26"/>
        </w:rPr>
        <w:t>chỉ số "Vàng</w:t>
      </w:r>
      <w:r w:rsidRPr="00C471BB">
        <w:rPr>
          <w:rFonts w:ascii="Times New Roman" w:eastAsia="Times New Roman" w:hAnsi="Times New Roman" w:cs="Times New Roman"/>
          <w:sz w:val="26"/>
          <w:szCs w:val="26"/>
        </w:rPr>
        <w:t>" (kết hợp cả Số và Chữ) nhằm tối ưu hóa hiệu suất mô hình, tránh hiện tượng quá tải thông tin (Overfitting).</w:t>
      </w:r>
    </w:p>
    <w:p w14:paraId="15F57262" w14:textId="77777777" w:rsidR="00BF52D2" w:rsidRPr="00C471BB" w:rsidRDefault="00BF52D2">
      <w:pPr>
        <w:spacing w:line="360" w:lineRule="auto"/>
        <w:jc w:val="both"/>
        <w:rPr>
          <w:rFonts w:ascii="Times New Roman" w:eastAsia="Times New Roman" w:hAnsi="Times New Roman" w:cs="Times New Roman"/>
          <w:sz w:val="26"/>
          <w:szCs w:val="26"/>
        </w:rPr>
      </w:pPr>
    </w:p>
    <w:p w14:paraId="0431CA62" w14:textId="77777777" w:rsidR="00BF52D2" w:rsidRPr="00C471BB" w:rsidRDefault="00F32AE0">
      <w:pPr>
        <w:pStyle w:val="Heading2"/>
        <w:keepNext w:val="0"/>
        <w:keepLines w:val="0"/>
        <w:spacing w:before="0" w:after="0" w:line="360" w:lineRule="auto"/>
        <w:jc w:val="both"/>
        <w:rPr>
          <w:rFonts w:ascii="Times New Roman" w:eastAsia="Times New Roman" w:hAnsi="Times New Roman" w:cs="Times New Roman"/>
          <w:b/>
          <w:bCs/>
        </w:rPr>
      </w:pPr>
      <w:bookmarkStart w:id="2" w:name="_ennlgxe3fgnv" w:colFirst="0" w:colLast="0"/>
      <w:bookmarkEnd w:id="2"/>
      <w:r w:rsidRPr="00C471BB">
        <w:rPr>
          <w:rFonts w:ascii="Times New Roman" w:eastAsia="Times New Roman" w:hAnsi="Times New Roman" w:cs="Times New Roman"/>
          <w:b/>
          <w:bCs/>
        </w:rPr>
        <w:t>Phần 3: Khai thác Insight và EDA (Exploratory Data Analysis)</w:t>
      </w:r>
    </w:p>
    <w:p w14:paraId="052DCE99" w14:textId="77777777" w:rsidR="00BF52D2" w:rsidRPr="00C471BB" w:rsidRDefault="00F32AE0">
      <w:pPr>
        <w:spacing w:line="360" w:lineRule="auto"/>
        <w:jc w:val="both"/>
        <w:rPr>
          <w:rFonts w:ascii="Times New Roman" w:eastAsia="Times New Roman" w:hAnsi="Times New Roman" w:cs="Times New Roman"/>
          <w:b/>
          <w:bCs/>
          <w:sz w:val="26"/>
          <w:szCs w:val="26"/>
          <w:lang w:val="en-US"/>
        </w:rPr>
      </w:pPr>
      <w:r w:rsidRPr="00C471BB">
        <w:rPr>
          <w:rFonts w:ascii="Times New Roman" w:eastAsia="Times New Roman" w:hAnsi="Times New Roman" w:cs="Times New Roman"/>
          <w:b/>
          <w:bCs/>
          <w:sz w:val="26"/>
          <w:szCs w:val="26"/>
        </w:rPr>
        <w:t xml:space="preserve">1. Khai thác "Cụm dịch vụ" </w:t>
      </w:r>
      <w:r w:rsidRPr="00C471BB">
        <w:rPr>
          <w:rFonts w:ascii="Times New Roman" w:eastAsia="Times New Roman" w:hAnsi="Times New Roman" w:cs="Times New Roman"/>
          <w:b/>
          <w:bCs/>
          <w:sz w:val="26"/>
          <w:szCs w:val="26"/>
          <w:lang w:val="en-US"/>
        </w:rPr>
        <w:t>– Ma trận tương quan dịch vụ</w:t>
      </w:r>
    </w:p>
    <w:p w14:paraId="495B7183" w14:textId="77777777" w:rsidR="00BF52D2" w:rsidRPr="00C471BB" w:rsidRDefault="00F32AE0">
      <w:pPr>
        <w:spacing w:line="360" w:lineRule="auto"/>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 xml:space="preserve">Mục đích: Tìm kiếm "Sự </w:t>
      </w:r>
      <w:r w:rsidRPr="00C471BB">
        <w:rPr>
          <w:rFonts w:ascii="Times New Roman" w:eastAsia="Times New Roman" w:hAnsi="Times New Roman" w:cs="Times New Roman"/>
          <w:b/>
          <w:bCs/>
          <w:sz w:val="26"/>
          <w:szCs w:val="26"/>
        </w:rPr>
        <w:t>cộng hưởng trải nghiệm".</w:t>
      </w:r>
    </w:p>
    <w:p w14:paraId="541E95B1" w14:textId="77777777" w:rsidR="00BF52D2" w:rsidRPr="00C471BB" w:rsidRDefault="00F32AE0">
      <w:pPr>
        <w:numPr>
          <w:ilvl w:val="0"/>
          <w:numId w:val="6"/>
        </w:numPr>
        <w:spacing w:line="360" w:lineRule="auto"/>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Lý do: Trong hàng không, các dịch vụ không đứng độc lập. Ví dụ, nếu khách hàng thấy ghế ngồi thoải mái (Seat comfort), họ sẽ có tâm lý dễ dãi hơn khi đánh giá giải trí (Inflight entertainment).</w:t>
      </w:r>
    </w:p>
    <w:p w14:paraId="34617EBE" w14:textId="77777777" w:rsidR="00BF52D2" w:rsidRPr="00C471BB" w:rsidRDefault="00F32AE0">
      <w:pPr>
        <w:numPr>
          <w:ilvl w:val="0"/>
          <w:numId w:val="6"/>
        </w:numPr>
        <w:spacing w:line="360" w:lineRule="auto"/>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Giá trị báo cáo: Giúp doanh nghiệp bi</w:t>
      </w:r>
      <w:r w:rsidRPr="00C471BB">
        <w:rPr>
          <w:rFonts w:ascii="Times New Roman" w:eastAsia="Times New Roman" w:hAnsi="Times New Roman" w:cs="Times New Roman"/>
          <w:sz w:val="26"/>
          <w:szCs w:val="26"/>
        </w:rPr>
        <w:t>ết nên nâng cấp đồng bộ những gì. Thay vì đầu tư dàn trải, hãng nên tập trung vào những "cụm dịch vụ" có liên quan mật thiết để tối ưu hóa cảm xúc khách hàng.</w:t>
      </w:r>
    </w:p>
    <w:p w14:paraId="1B4817E4" w14:textId="77777777" w:rsidR="00BF52D2" w:rsidRPr="00C471BB" w:rsidRDefault="00F32AE0">
      <w:pPr>
        <w:spacing w:line="360" w:lineRule="auto"/>
        <w:jc w:val="both"/>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 xml:space="preserve">2. Phân tích "Ngưỡng kỳ vọng" – Phân phối điểm Online boarding (cao nhất) theo mức độ hài lòng </w:t>
      </w:r>
    </w:p>
    <w:p w14:paraId="37C949A4" w14:textId="77777777" w:rsidR="00BF52D2" w:rsidRPr="00C471BB" w:rsidRDefault="00F32AE0">
      <w:pPr>
        <w:spacing w:line="360" w:lineRule="auto"/>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M</w:t>
      </w:r>
      <w:r w:rsidRPr="00C471BB">
        <w:rPr>
          <w:rFonts w:ascii="Times New Roman" w:eastAsia="Times New Roman" w:hAnsi="Times New Roman" w:cs="Times New Roman"/>
          <w:b/>
          <w:bCs/>
          <w:sz w:val="26"/>
          <w:szCs w:val="26"/>
        </w:rPr>
        <w:t>ục đích: Xác định "Tiêu chuẩn tối thiểu" để khách hàng hài lòng.</w:t>
      </w:r>
    </w:p>
    <w:p w14:paraId="401ADAD1" w14:textId="77777777" w:rsidR="00BF52D2" w:rsidRPr="00C471BB" w:rsidRDefault="00F32AE0">
      <w:pPr>
        <w:numPr>
          <w:ilvl w:val="0"/>
          <w:numId w:val="6"/>
        </w:numPr>
        <w:spacing w:line="360" w:lineRule="auto"/>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lastRenderedPageBreak/>
        <w:t>Lý do: Điểm số từ 1-5 không có ý nghĩa nếu ta không biết khách hàng bắt đầu "vui" từ điểm mấy. Biểu đồ này sẽ cho thấy sự tách biệt (Gap) giữa nhóm hài lòng và không hài lòng.</w:t>
      </w:r>
    </w:p>
    <w:p w14:paraId="61494D47" w14:textId="77777777" w:rsidR="00BF52D2" w:rsidRPr="00C471BB" w:rsidRDefault="00F32AE0">
      <w:pPr>
        <w:numPr>
          <w:ilvl w:val="0"/>
          <w:numId w:val="6"/>
        </w:numPr>
        <w:spacing w:line="360" w:lineRule="auto"/>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Giá trị báo cáo</w:t>
      </w:r>
      <w:r w:rsidRPr="00C471BB">
        <w:rPr>
          <w:rFonts w:ascii="Times New Roman" w:eastAsia="Times New Roman" w:hAnsi="Times New Roman" w:cs="Times New Roman"/>
          <w:sz w:val="26"/>
          <w:szCs w:val="26"/>
        </w:rPr>
        <w:t>: Tìm ra điểm yếu cốt lõi. Nếu biểu đồ của Online boarding cho thấy khách hài lòng chỉ xuất hiện khi điểm &gt; 4, thì mọi nỗ lực cải thiện từ 1 lên 3 điểm vẫn là "vô ích". Hãng phải mục tiêu đạt ngưỡng 4+ mới có kết quả.</w:t>
      </w:r>
    </w:p>
    <w:p w14:paraId="54269653" w14:textId="77777777" w:rsidR="00BF52D2" w:rsidRPr="00C471BB" w:rsidRDefault="00F32AE0">
      <w:pPr>
        <w:spacing w:line="360" w:lineRule="auto"/>
        <w:jc w:val="both"/>
        <w:rPr>
          <w:rFonts w:ascii="Times New Roman" w:eastAsia="Times New Roman" w:hAnsi="Times New Roman" w:cs="Times New Roman"/>
          <w:b/>
          <w:bCs/>
          <w:sz w:val="26"/>
          <w:szCs w:val="26"/>
          <w:lang w:val="en-US"/>
        </w:rPr>
      </w:pPr>
      <w:r w:rsidRPr="00C471BB">
        <w:rPr>
          <w:rFonts w:ascii="Times New Roman" w:eastAsia="Times New Roman" w:hAnsi="Times New Roman" w:cs="Times New Roman"/>
          <w:b/>
          <w:bCs/>
          <w:sz w:val="26"/>
          <w:szCs w:val="26"/>
          <w:lang w:val="en-US"/>
        </w:rPr>
        <w:t>3</w:t>
      </w:r>
      <w:r w:rsidRPr="00C471BB">
        <w:rPr>
          <w:rFonts w:ascii="Times New Roman" w:eastAsia="Times New Roman" w:hAnsi="Times New Roman" w:cs="Times New Roman"/>
          <w:b/>
          <w:bCs/>
          <w:sz w:val="26"/>
          <w:szCs w:val="26"/>
        </w:rPr>
        <w:t xml:space="preserve">. </w:t>
      </w:r>
      <w:r w:rsidRPr="00C471BB">
        <w:rPr>
          <w:rFonts w:ascii="Times New Roman" w:eastAsia="Times New Roman" w:hAnsi="Times New Roman" w:cs="Times New Roman"/>
          <w:b/>
          <w:bCs/>
          <w:sz w:val="26"/>
          <w:szCs w:val="26"/>
          <w:lang w:val="en-US"/>
        </w:rPr>
        <w:t>Phân khúc lớp khách hàng – Dựa theo</w:t>
      </w:r>
      <w:r w:rsidRPr="00C471BB">
        <w:rPr>
          <w:rFonts w:ascii="Times New Roman" w:eastAsia="Times New Roman" w:hAnsi="Times New Roman" w:cs="Times New Roman"/>
          <w:b/>
          <w:bCs/>
          <w:sz w:val="26"/>
          <w:szCs w:val="26"/>
          <w:lang w:val="en-US"/>
        </w:rPr>
        <w:t xml:space="preserve"> Class vé và mô hình chuyến đi</w:t>
      </w:r>
    </w:p>
    <w:p w14:paraId="6761DFD1" w14:textId="77777777" w:rsidR="00BF52D2" w:rsidRPr="00C471BB" w:rsidRDefault="00F32AE0">
      <w:pPr>
        <w:spacing w:line="360" w:lineRule="auto"/>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Mục đích: Nhận diện "Chân dung khách hàng" và "Vùng nguy hiểm".</w:t>
      </w:r>
    </w:p>
    <w:p w14:paraId="30D443D2" w14:textId="77777777" w:rsidR="00BF52D2" w:rsidRPr="00C471BB" w:rsidRDefault="00F32AE0">
      <w:pPr>
        <w:numPr>
          <w:ilvl w:val="0"/>
          <w:numId w:val="6"/>
        </w:numPr>
        <w:spacing w:line="360" w:lineRule="auto"/>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Lý do: Một hãng bay không thể làm hài lòng tất cả mọi người. Ta cần biết ai là người đang nuôi sống hãng và ai là người đang kéo điểm trung bình xuống.</w:t>
      </w:r>
    </w:p>
    <w:p w14:paraId="5A3AA288" w14:textId="77777777" w:rsidR="00BF52D2" w:rsidRPr="00C471BB" w:rsidRDefault="00F32AE0">
      <w:pPr>
        <w:numPr>
          <w:ilvl w:val="0"/>
          <w:numId w:val="6"/>
        </w:numPr>
        <w:spacing w:line="360" w:lineRule="auto"/>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Giá trị b</w:t>
      </w:r>
      <w:r w:rsidRPr="00C471BB">
        <w:rPr>
          <w:rFonts w:ascii="Times New Roman" w:eastAsia="Times New Roman" w:hAnsi="Times New Roman" w:cs="Times New Roman"/>
          <w:sz w:val="26"/>
          <w:szCs w:val="26"/>
        </w:rPr>
        <w:t>áo cáo:</w:t>
      </w:r>
    </w:p>
    <w:p w14:paraId="167A340B" w14:textId="77777777" w:rsidR="00BF52D2" w:rsidRPr="00C471BB" w:rsidRDefault="00F32AE0">
      <w:pPr>
        <w:spacing w:line="360" w:lineRule="auto"/>
        <w:ind w:left="720"/>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lang w:val="en-US"/>
        </w:rPr>
        <w:t xml:space="preserve">+ </w:t>
      </w:r>
      <w:r w:rsidRPr="00C471BB">
        <w:rPr>
          <w:rFonts w:ascii="Times New Roman" w:eastAsia="Times New Roman" w:hAnsi="Times New Roman" w:cs="Times New Roman"/>
          <w:sz w:val="26"/>
          <w:szCs w:val="26"/>
        </w:rPr>
        <w:t>Phân khúc Vàng: (Thường là Business Travel + Business Class) - Cần duy trì đặc quyền.</w:t>
      </w:r>
    </w:p>
    <w:p w14:paraId="692B4E67" w14:textId="77777777" w:rsidR="00BF52D2" w:rsidRPr="00C471BB" w:rsidRDefault="00F32AE0">
      <w:pPr>
        <w:spacing w:line="360" w:lineRule="auto"/>
        <w:ind w:left="720"/>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lang w:val="en-US"/>
        </w:rPr>
        <w:t xml:space="preserve">+ </w:t>
      </w:r>
      <w:r w:rsidRPr="00C471BB">
        <w:rPr>
          <w:rFonts w:ascii="Times New Roman" w:eastAsia="Times New Roman" w:hAnsi="Times New Roman" w:cs="Times New Roman"/>
          <w:sz w:val="26"/>
          <w:szCs w:val="26"/>
        </w:rPr>
        <w:t xml:space="preserve">Phân khúc Cảnh báo: (Thường là Personal Travel + Eco) - Đây là nhóm gây ra nhiều phàn nàn nhất. Hãng cần quyết định: Cải thiện cho họ hay chấp nhận bỏ qua để </w:t>
      </w:r>
      <w:r w:rsidRPr="00C471BB">
        <w:rPr>
          <w:rFonts w:ascii="Times New Roman" w:eastAsia="Times New Roman" w:hAnsi="Times New Roman" w:cs="Times New Roman"/>
          <w:sz w:val="26"/>
          <w:szCs w:val="26"/>
        </w:rPr>
        <w:t>tập trung vào nhóm khách hạng sang.</w:t>
      </w:r>
    </w:p>
    <w:p w14:paraId="3D6BBF67" w14:textId="77777777" w:rsidR="00BF52D2" w:rsidRPr="00C471BB" w:rsidRDefault="00F32AE0">
      <w:pPr>
        <w:spacing w:line="360" w:lineRule="auto"/>
        <w:jc w:val="both"/>
        <w:rPr>
          <w:rFonts w:ascii="Times New Roman" w:eastAsia="Times New Roman" w:hAnsi="Times New Roman" w:cs="Times New Roman"/>
          <w:b/>
          <w:bCs/>
          <w:sz w:val="26"/>
          <w:szCs w:val="26"/>
        </w:rPr>
      </w:pPr>
      <w:r w:rsidRPr="00C471BB">
        <w:rPr>
          <w:rFonts w:ascii="Times New Roman" w:eastAsia="Times New Roman" w:hAnsi="Times New Roman" w:cs="Times New Roman"/>
          <w:b/>
          <w:bCs/>
          <w:sz w:val="26"/>
          <w:szCs w:val="26"/>
        </w:rPr>
        <w:t xml:space="preserve"> </w:t>
      </w:r>
    </w:p>
    <w:p w14:paraId="699AA12A" w14:textId="77777777" w:rsidR="00BF52D2" w:rsidRPr="00C471BB" w:rsidRDefault="00BF52D2">
      <w:pPr>
        <w:spacing w:line="360" w:lineRule="auto"/>
        <w:jc w:val="both"/>
        <w:rPr>
          <w:rFonts w:ascii="Times New Roman" w:eastAsia="Times New Roman" w:hAnsi="Times New Roman" w:cs="Times New Roman"/>
          <w:sz w:val="26"/>
          <w:szCs w:val="26"/>
        </w:rPr>
      </w:pPr>
    </w:p>
    <w:p w14:paraId="6C25C4C9" w14:textId="77777777" w:rsidR="00BF52D2" w:rsidRPr="00C471BB" w:rsidRDefault="00F32AE0">
      <w:pPr>
        <w:pStyle w:val="Heading2"/>
        <w:keepNext w:val="0"/>
        <w:keepLines w:val="0"/>
        <w:spacing w:before="0" w:after="0" w:line="360" w:lineRule="auto"/>
        <w:jc w:val="both"/>
        <w:rPr>
          <w:rFonts w:ascii="Times New Roman" w:eastAsia="Times New Roman" w:hAnsi="Times New Roman" w:cs="Times New Roman"/>
          <w:b/>
          <w:bCs/>
        </w:rPr>
      </w:pPr>
      <w:bookmarkStart w:id="3" w:name="_qmh0w2z56lhs" w:colFirst="0" w:colLast="0"/>
      <w:bookmarkEnd w:id="3"/>
      <w:r w:rsidRPr="00C471BB">
        <w:rPr>
          <w:rFonts w:ascii="Times New Roman" w:eastAsia="Times New Roman" w:hAnsi="Times New Roman" w:cs="Times New Roman"/>
          <w:b/>
          <w:bCs/>
        </w:rPr>
        <w:t>Phần 4: Xây dựng và Kiểm định mô hình (Machine Learning Pipeline)</w:t>
      </w:r>
    </w:p>
    <w:p w14:paraId="7FFB4EDF" w14:textId="77777777" w:rsidR="00BF52D2" w:rsidRPr="00C471BB" w:rsidRDefault="00F32AE0">
      <w:pPr>
        <w:spacing w:line="360" w:lineRule="auto"/>
        <w:jc w:val="both"/>
        <w:rPr>
          <w:rFonts w:ascii="Times New Roman" w:eastAsia="Times New Roman" w:hAnsi="Times New Roman" w:cs="Times New Roman"/>
          <w:sz w:val="26"/>
          <w:szCs w:val="26"/>
          <w:vertAlign w:val="superscript"/>
        </w:rPr>
      </w:pPr>
      <w:r w:rsidRPr="00C471BB">
        <w:rPr>
          <w:rFonts w:ascii="Times New Roman" w:eastAsia="Times New Roman" w:hAnsi="Times New Roman" w:cs="Times New Roman"/>
          <w:b/>
          <w:bCs/>
          <w:sz w:val="26"/>
          <w:szCs w:val="26"/>
        </w:rPr>
        <w:t>1. Quy trình thực hiện (Pipeline):</w:t>
      </w:r>
      <w:r w:rsidRPr="00C471BB">
        <w:rPr>
          <w:rFonts w:ascii="Times New Roman" w:eastAsia="Times New Roman" w:hAnsi="Times New Roman" w:cs="Times New Roman"/>
          <w:sz w:val="26"/>
          <w:szCs w:val="26"/>
        </w:rPr>
        <w:t xml:space="preserve"> </w:t>
      </w:r>
    </w:p>
    <w:p w14:paraId="670DCAF4" w14:textId="77777777" w:rsidR="00BF52D2" w:rsidRPr="00C471BB" w:rsidRDefault="00F32AE0">
      <w:pPr>
        <w:numPr>
          <w:ilvl w:val="0"/>
          <w:numId w:val="7"/>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b/>
          <w:bCs/>
          <w:sz w:val="26"/>
          <w:szCs w:val="26"/>
        </w:rPr>
        <w:t>Bước 1: Encoding (Mã hóa):</w:t>
      </w:r>
    </w:p>
    <w:p w14:paraId="172FDBEB" w14:textId="77777777" w:rsidR="00BF52D2" w:rsidRPr="00C471BB" w:rsidRDefault="00F32AE0">
      <w:pPr>
        <w:numPr>
          <w:ilvl w:val="1"/>
          <w:numId w:val="7"/>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Áp dụng </w:t>
      </w:r>
      <w:r w:rsidRPr="00C471BB">
        <w:rPr>
          <w:rFonts w:ascii="Times New Roman" w:eastAsia="Times New Roman" w:hAnsi="Times New Roman" w:cs="Times New Roman"/>
          <w:sz w:val="26"/>
          <w:szCs w:val="26"/>
          <w:lang w:val="en-US"/>
        </w:rPr>
        <w:t>Mapping</w:t>
      </w:r>
      <w:r w:rsidRPr="00C471BB">
        <w:rPr>
          <w:rFonts w:ascii="Times New Roman" w:eastAsia="Times New Roman" w:hAnsi="Times New Roman" w:cs="Times New Roman"/>
          <w:sz w:val="26"/>
          <w:szCs w:val="26"/>
        </w:rPr>
        <w:t xml:space="preserve"> cho Class để giữ nguyên thứ tự quan trọng (Business &gt; Eco Plus &gt; Eco).</w:t>
      </w:r>
    </w:p>
    <w:p w14:paraId="221481B7" w14:textId="77777777" w:rsidR="00BF52D2" w:rsidRPr="00C471BB" w:rsidRDefault="00F32AE0">
      <w:pPr>
        <w:numPr>
          <w:ilvl w:val="1"/>
          <w:numId w:val="7"/>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Áp dụng LabelEncoder hoặc One-Hot Encoding cho các biến danh nghĩa còn lại</w:t>
      </w:r>
      <w:r w:rsidRPr="00C471BB">
        <w:rPr>
          <w:rFonts w:ascii="Times New Roman" w:eastAsia="Times New Roman" w:hAnsi="Times New Roman" w:cs="Times New Roman"/>
          <w:sz w:val="26"/>
          <w:szCs w:val="26"/>
          <w:lang w:val="en-US"/>
        </w:rPr>
        <w:t xml:space="preserve"> hoặc vẫn sử dụng mapping để mã hóa vì các cột còn lại chỉ có 1-2 giá trị.</w:t>
      </w:r>
    </w:p>
    <w:p w14:paraId="07C11DEE" w14:textId="77777777" w:rsidR="00BF52D2" w:rsidRPr="00C471BB" w:rsidRDefault="00F32AE0">
      <w:pPr>
        <w:numPr>
          <w:ilvl w:val="0"/>
          <w:numId w:val="7"/>
        </w:numPr>
        <w:spacing w:line="360" w:lineRule="auto"/>
        <w:jc w:val="both"/>
        <w:rPr>
          <w:rFonts w:ascii="Times New Roman" w:hAnsi="Times New Roman" w:cs="Times New Roman"/>
          <w:sz w:val="26"/>
          <w:szCs w:val="26"/>
        </w:rPr>
      </w:pPr>
      <w:r w:rsidRPr="00C471BB">
        <w:rPr>
          <w:rFonts w:ascii="Times New Roman" w:eastAsia="Times New Roman" w:hAnsi="Times New Roman" w:cs="Times New Roman"/>
          <w:b/>
          <w:bCs/>
          <w:sz w:val="26"/>
          <w:szCs w:val="26"/>
        </w:rPr>
        <w:t>Bước 2: Scaling (Chuẩn hóa):</w:t>
      </w:r>
      <w:r w:rsidRPr="00C471BB">
        <w:rPr>
          <w:rFonts w:ascii="Times New Roman" w:eastAsia="Times New Roman" w:hAnsi="Times New Roman" w:cs="Times New Roman"/>
          <w:sz w:val="26"/>
          <w:szCs w:val="26"/>
        </w:rPr>
        <w:t xml:space="preserve"> Áp dụn</w:t>
      </w:r>
      <w:r w:rsidRPr="00C471BB">
        <w:rPr>
          <w:rFonts w:ascii="Times New Roman" w:eastAsia="Times New Roman" w:hAnsi="Times New Roman" w:cs="Times New Roman"/>
          <w:sz w:val="26"/>
          <w:szCs w:val="26"/>
        </w:rPr>
        <w:t xml:space="preserve">g StandardScaler cho các biến số (Flight Distance, Delays) để đưa về cùng phân phối, giúp mô hình Logistic Regression </w:t>
      </w:r>
      <w:r w:rsidRPr="00C471BB">
        <w:rPr>
          <w:rFonts w:ascii="Times New Roman" w:eastAsia="Times New Roman" w:hAnsi="Times New Roman" w:cs="Times New Roman"/>
          <w:sz w:val="26"/>
          <w:szCs w:val="26"/>
        </w:rPr>
        <w:lastRenderedPageBreak/>
        <w:t>hội tụ nhanh hơn</w:t>
      </w:r>
      <w:r w:rsidRPr="00C471BB">
        <w:rPr>
          <w:rFonts w:ascii="Times New Roman" w:eastAsia="Times New Roman" w:hAnsi="Times New Roman" w:cs="Times New Roman"/>
          <w:sz w:val="26"/>
          <w:szCs w:val="26"/>
          <w:lang w:val="en-US"/>
        </w:rPr>
        <w:t xml:space="preserve"> (Bước này được bỏ qua vì các chỉ số của cột Numberical đã được đánh giá theo quy chuẩn điểm sao 1-5 sao).</w:t>
      </w:r>
    </w:p>
    <w:p w14:paraId="16A5DBC6" w14:textId="77777777" w:rsidR="00BF52D2" w:rsidRPr="00C471BB" w:rsidRDefault="00F32AE0">
      <w:pPr>
        <w:numPr>
          <w:ilvl w:val="0"/>
          <w:numId w:val="7"/>
        </w:numPr>
        <w:spacing w:line="360" w:lineRule="auto"/>
        <w:jc w:val="both"/>
        <w:rPr>
          <w:rFonts w:ascii="Times New Roman" w:hAnsi="Times New Roman" w:cs="Times New Roman"/>
          <w:sz w:val="26"/>
          <w:szCs w:val="26"/>
        </w:rPr>
      </w:pPr>
      <w:r w:rsidRPr="00C471BB">
        <w:rPr>
          <w:rFonts w:ascii="Times New Roman" w:eastAsia="Times New Roman" w:hAnsi="Times New Roman" w:cs="Times New Roman"/>
          <w:b/>
          <w:bCs/>
          <w:sz w:val="26"/>
          <w:szCs w:val="26"/>
        </w:rPr>
        <w:t xml:space="preserve">Bước 3: </w:t>
      </w:r>
      <w:r w:rsidRPr="00C471BB">
        <w:rPr>
          <w:rFonts w:ascii="Times New Roman" w:eastAsia="Times New Roman" w:hAnsi="Times New Roman" w:cs="Times New Roman"/>
          <w:b/>
          <w:bCs/>
          <w:sz w:val="26"/>
          <w:szCs w:val="26"/>
        </w:rPr>
        <w:t>Train/Test Split:</w:t>
      </w:r>
      <w:r w:rsidRPr="00C471BB">
        <w:rPr>
          <w:rFonts w:ascii="Times New Roman" w:eastAsia="Times New Roman" w:hAnsi="Times New Roman" w:cs="Times New Roman"/>
          <w:sz w:val="26"/>
          <w:szCs w:val="26"/>
        </w:rPr>
        <w:t xml:space="preserve"> Sử dụng file train.csv (1</w:t>
      </w:r>
      <w:r w:rsidRPr="00C471BB">
        <w:rPr>
          <w:rFonts w:ascii="Times New Roman" w:eastAsia="Times New Roman" w:hAnsi="Times New Roman" w:cs="Times New Roman"/>
          <w:sz w:val="26"/>
          <w:szCs w:val="26"/>
          <w:lang w:val="en-US"/>
        </w:rPr>
        <w:t>5</w:t>
      </w:r>
      <w:r w:rsidRPr="00C471BB">
        <w:rPr>
          <w:rFonts w:ascii="Times New Roman" w:eastAsia="Times New Roman" w:hAnsi="Times New Roman" w:cs="Times New Roman"/>
          <w:sz w:val="26"/>
          <w:szCs w:val="26"/>
        </w:rPr>
        <w:t xml:space="preserve">k dòng) để huấn luyện và file test.csv (25k dòng) để kiểm thử độc lập. </w:t>
      </w:r>
    </w:p>
    <w:p w14:paraId="73ED0A20" w14:textId="77777777" w:rsidR="00BF52D2" w:rsidRPr="00C471BB" w:rsidRDefault="00F32AE0">
      <w:pPr>
        <w:spacing w:line="360" w:lineRule="auto"/>
        <w:jc w:val="both"/>
        <w:rPr>
          <w:rFonts w:ascii="Times New Roman" w:eastAsia="Times New Roman" w:hAnsi="Times New Roman" w:cs="Times New Roman"/>
          <w:b/>
          <w:bCs/>
          <w:sz w:val="26"/>
          <w:szCs w:val="26"/>
          <w:vertAlign w:val="superscript"/>
        </w:rPr>
      </w:pPr>
      <w:r w:rsidRPr="00C471BB">
        <w:rPr>
          <w:rFonts w:ascii="Times New Roman" w:eastAsia="Times New Roman" w:hAnsi="Times New Roman" w:cs="Times New Roman"/>
          <w:b/>
          <w:bCs/>
          <w:sz w:val="26"/>
          <w:szCs w:val="26"/>
        </w:rPr>
        <w:t xml:space="preserve">2. Huấn luyện đa mô hình: </w:t>
      </w:r>
    </w:p>
    <w:p w14:paraId="67AA6D9A" w14:textId="77777777" w:rsidR="00BF52D2" w:rsidRPr="00C471BB" w:rsidRDefault="00F32AE0">
      <w:pPr>
        <w:numPr>
          <w:ilvl w:val="0"/>
          <w:numId w:val="8"/>
        </w:numPr>
        <w:spacing w:line="360" w:lineRule="auto"/>
        <w:jc w:val="both"/>
        <w:rPr>
          <w:rFonts w:ascii="Times New Roman" w:hAnsi="Times New Roman" w:cs="Times New Roman"/>
          <w:sz w:val="26"/>
          <w:szCs w:val="26"/>
        </w:rPr>
      </w:pPr>
      <w:r w:rsidRPr="00C471BB">
        <w:rPr>
          <w:rFonts w:ascii="Times New Roman" w:eastAsia="Times New Roman" w:hAnsi="Times New Roman" w:cs="Times New Roman"/>
          <w:sz w:val="26"/>
          <w:szCs w:val="26"/>
        </w:rPr>
        <w:t>So sánh hiệu năng giữa mô hình tuyến tính (</w:t>
      </w:r>
      <w:r w:rsidRPr="00C471BB">
        <w:rPr>
          <w:rFonts w:ascii="Times New Roman" w:eastAsia="Times New Roman" w:hAnsi="Times New Roman" w:cs="Times New Roman"/>
          <w:b/>
          <w:bCs/>
          <w:sz w:val="26"/>
          <w:szCs w:val="26"/>
        </w:rPr>
        <w:t>Logistic Regression</w:t>
      </w:r>
      <w:r w:rsidRPr="00C471BB">
        <w:rPr>
          <w:rFonts w:ascii="Times New Roman" w:eastAsia="Times New Roman" w:hAnsi="Times New Roman" w:cs="Times New Roman"/>
          <w:sz w:val="26"/>
          <w:szCs w:val="26"/>
        </w:rPr>
        <w:t>) và mô hình dựa trên cây (</w:t>
      </w:r>
      <w:r w:rsidRPr="00C471BB">
        <w:rPr>
          <w:rFonts w:ascii="Times New Roman" w:eastAsia="Times New Roman" w:hAnsi="Times New Roman" w:cs="Times New Roman"/>
          <w:b/>
          <w:bCs/>
          <w:sz w:val="26"/>
          <w:szCs w:val="26"/>
        </w:rPr>
        <w:t>Decision Tree, Random Fo</w:t>
      </w:r>
      <w:r w:rsidRPr="00C471BB">
        <w:rPr>
          <w:rFonts w:ascii="Times New Roman" w:eastAsia="Times New Roman" w:hAnsi="Times New Roman" w:cs="Times New Roman"/>
          <w:b/>
          <w:bCs/>
          <w:sz w:val="26"/>
          <w:szCs w:val="26"/>
        </w:rPr>
        <w:t>rest</w:t>
      </w:r>
      <w:r w:rsidRPr="00C471BB">
        <w:rPr>
          <w:rFonts w:ascii="Times New Roman" w:eastAsia="Times New Roman" w:hAnsi="Times New Roman" w:cs="Times New Roman"/>
          <w:b/>
          <w:bCs/>
          <w:sz w:val="26"/>
          <w:szCs w:val="26"/>
          <w:lang w:val="en-US"/>
        </w:rPr>
        <w:t>,XGBoost</w:t>
      </w:r>
      <w:r w:rsidRPr="00C471BB">
        <w:rPr>
          <w:rFonts w:ascii="Times New Roman" w:eastAsia="Times New Roman" w:hAnsi="Times New Roman" w:cs="Times New Roman"/>
          <w:sz w:val="26"/>
          <w:szCs w:val="26"/>
        </w:rPr>
        <w:t xml:space="preserve">). </w:t>
      </w:r>
    </w:p>
    <w:p w14:paraId="103B9014" w14:textId="77777777" w:rsidR="00BF52D2" w:rsidRPr="00C471BB" w:rsidRDefault="00F32AE0">
      <w:pPr>
        <w:spacing w:line="360" w:lineRule="auto"/>
        <w:jc w:val="both"/>
        <w:rPr>
          <w:rFonts w:ascii="Times New Roman" w:eastAsia="Times New Roman" w:hAnsi="Times New Roman" w:cs="Times New Roman"/>
          <w:b/>
          <w:bCs/>
          <w:sz w:val="26"/>
          <w:szCs w:val="26"/>
          <w:vertAlign w:val="superscript"/>
        </w:rPr>
      </w:pPr>
      <w:r w:rsidRPr="00C471BB">
        <w:rPr>
          <w:rFonts w:ascii="Times New Roman" w:eastAsia="Times New Roman" w:hAnsi="Times New Roman" w:cs="Times New Roman"/>
          <w:b/>
          <w:bCs/>
          <w:sz w:val="26"/>
          <w:szCs w:val="26"/>
        </w:rPr>
        <w:t>3. Đánh giá mô hình chuyên sâu:</w:t>
      </w:r>
    </w:p>
    <w:p w14:paraId="58130EA7" w14:textId="77777777" w:rsidR="00BF52D2" w:rsidRPr="00C471BB" w:rsidRDefault="00F32AE0">
      <w:pPr>
        <w:numPr>
          <w:ilvl w:val="0"/>
          <w:numId w:val="9"/>
        </w:numPr>
        <w:spacing w:line="360" w:lineRule="auto"/>
        <w:jc w:val="both"/>
        <w:rPr>
          <w:rFonts w:ascii="Times New Roman" w:hAnsi="Times New Roman" w:cs="Times New Roman"/>
          <w:sz w:val="26"/>
          <w:szCs w:val="26"/>
        </w:rPr>
      </w:pPr>
      <w:r w:rsidRPr="00C471BB">
        <w:rPr>
          <w:rFonts w:ascii="Times New Roman" w:eastAsia="Times New Roman" w:hAnsi="Times New Roman" w:cs="Times New Roman"/>
          <w:sz w:val="26"/>
          <w:szCs w:val="26"/>
        </w:rPr>
        <w:t xml:space="preserve">Không chỉ dùng Accuracy, sử dụng </w:t>
      </w:r>
      <w:r w:rsidRPr="00C471BB">
        <w:rPr>
          <w:rFonts w:ascii="Times New Roman" w:eastAsia="Times New Roman" w:hAnsi="Times New Roman" w:cs="Times New Roman"/>
          <w:b/>
          <w:bCs/>
          <w:sz w:val="26"/>
          <w:szCs w:val="26"/>
          <w:lang w:val="en-US"/>
        </w:rPr>
        <w:t>Classification Report</w:t>
      </w:r>
      <w:r w:rsidRPr="00C471BB">
        <w:rPr>
          <w:rFonts w:ascii="Times New Roman" w:eastAsia="Times New Roman" w:hAnsi="Times New Roman" w:cs="Times New Roman"/>
          <w:sz w:val="26"/>
          <w:szCs w:val="26"/>
        </w:rPr>
        <w:t xml:space="preserve"> và </w:t>
      </w:r>
      <w:r w:rsidRPr="00C471BB">
        <w:rPr>
          <w:rFonts w:ascii="Times New Roman" w:eastAsia="Times New Roman" w:hAnsi="Times New Roman" w:cs="Times New Roman"/>
          <w:b/>
          <w:bCs/>
          <w:sz w:val="26"/>
          <w:szCs w:val="26"/>
        </w:rPr>
        <w:t>Confusion Matrix</w:t>
      </w:r>
      <w:r w:rsidRPr="00C471BB">
        <w:rPr>
          <w:rFonts w:ascii="Times New Roman" w:eastAsia="Times New Roman" w:hAnsi="Times New Roman" w:cs="Times New Roman"/>
          <w:sz w:val="26"/>
          <w:szCs w:val="26"/>
        </w:rPr>
        <w:t xml:space="preserve"> để đảm bảo mô hình không dự báo sót những khách hàng "Không hài lòng" (vì đây là nhóm có nguy cơ rời bỏ cao nhất).</w:t>
      </w:r>
    </w:p>
    <w:p w14:paraId="6E261021" w14:textId="77777777" w:rsidR="00BF52D2" w:rsidRPr="00C471BB" w:rsidRDefault="00BF52D2">
      <w:pPr>
        <w:spacing w:line="360" w:lineRule="auto"/>
        <w:jc w:val="both"/>
        <w:rPr>
          <w:rFonts w:ascii="Times New Roman" w:eastAsia="Times New Roman" w:hAnsi="Times New Roman" w:cs="Times New Roman"/>
          <w:sz w:val="26"/>
          <w:szCs w:val="26"/>
        </w:rPr>
      </w:pPr>
    </w:p>
    <w:p w14:paraId="4545BEAB" w14:textId="77777777" w:rsidR="00BF52D2" w:rsidRPr="00C471BB" w:rsidRDefault="00F32AE0">
      <w:pPr>
        <w:pStyle w:val="Heading2"/>
        <w:keepNext w:val="0"/>
        <w:keepLines w:val="0"/>
        <w:spacing w:before="0" w:after="0" w:line="360" w:lineRule="auto"/>
        <w:jc w:val="both"/>
        <w:rPr>
          <w:rFonts w:ascii="Times New Roman" w:eastAsia="Times New Roman" w:hAnsi="Times New Roman" w:cs="Times New Roman"/>
          <w:b/>
          <w:bCs/>
        </w:rPr>
      </w:pPr>
      <w:bookmarkStart w:id="4" w:name="_scjjjqrs9606" w:colFirst="0" w:colLast="0"/>
      <w:bookmarkEnd w:id="4"/>
      <w:r w:rsidRPr="00C471BB">
        <w:rPr>
          <w:rFonts w:ascii="Times New Roman" w:eastAsia="Times New Roman" w:hAnsi="Times New Roman" w:cs="Times New Roman"/>
          <w:b/>
          <w:bCs/>
        </w:rPr>
        <w:t xml:space="preserve">Phần 5: Kết luận </w:t>
      </w:r>
      <w:r w:rsidRPr="00C471BB">
        <w:rPr>
          <w:rFonts w:ascii="Times New Roman" w:eastAsia="Times New Roman" w:hAnsi="Times New Roman" w:cs="Times New Roman"/>
          <w:b/>
          <w:bCs/>
        </w:rPr>
        <w:t>và Kiến nghị chiến lược</w:t>
      </w:r>
    </w:p>
    <w:p w14:paraId="1FB0898E" w14:textId="77777777" w:rsidR="00BF52D2" w:rsidRPr="00C471BB" w:rsidRDefault="00F32AE0">
      <w:p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b/>
          <w:bCs/>
          <w:sz w:val="26"/>
          <w:szCs w:val="26"/>
        </w:rPr>
        <w:t>1. Lựa chọn mô hình tối ưu:</w:t>
      </w:r>
      <w:r w:rsidRPr="00C471BB">
        <w:rPr>
          <w:rFonts w:ascii="Times New Roman" w:eastAsia="Times New Roman" w:hAnsi="Times New Roman" w:cs="Times New Roman"/>
          <w:sz w:val="26"/>
          <w:szCs w:val="26"/>
        </w:rPr>
        <w:t xml:space="preserve"> Dựa trên các chỉ số kiểm định để chọn ra mô hình xuất sắc nhất cho doanh nghiệp. </w:t>
      </w:r>
    </w:p>
    <w:p w14:paraId="5299C17C" w14:textId="77777777" w:rsidR="00BF52D2" w:rsidRPr="00C471BB" w:rsidRDefault="00F32AE0">
      <w:p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b/>
          <w:bCs/>
          <w:sz w:val="26"/>
          <w:szCs w:val="26"/>
        </w:rPr>
        <w:t>2. Actionable Insights (Kiến nghị hành động):</w:t>
      </w:r>
      <w:r w:rsidRPr="00C471BB">
        <w:rPr>
          <w:rFonts w:ascii="Times New Roman" w:eastAsia="Times New Roman" w:hAnsi="Times New Roman" w:cs="Times New Roman"/>
          <w:sz w:val="26"/>
          <w:szCs w:val="26"/>
        </w:rPr>
        <w:t xml:space="preserve"> </w:t>
      </w:r>
    </w:p>
    <w:p w14:paraId="6FA09506" w14:textId="77777777" w:rsidR="00BF52D2" w:rsidRPr="00C471BB" w:rsidRDefault="00F32AE0">
      <w:pPr>
        <w:numPr>
          <w:ilvl w:val="0"/>
          <w:numId w:val="10"/>
        </w:numPr>
        <w:spacing w:line="360" w:lineRule="auto"/>
        <w:jc w:val="both"/>
        <w:rPr>
          <w:rFonts w:ascii="Times New Roman" w:hAnsi="Times New Roman" w:cs="Times New Roman"/>
          <w:sz w:val="26"/>
          <w:szCs w:val="26"/>
        </w:rPr>
      </w:pPr>
      <w:r w:rsidRPr="00C471BB">
        <w:rPr>
          <w:rFonts w:ascii="Times New Roman" w:eastAsia="Times New Roman" w:hAnsi="Times New Roman" w:cs="Times New Roman"/>
          <w:sz w:val="26"/>
          <w:szCs w:val="26"/>
        </w:rPr>
        <w:t xml:space="preserve">Sử dụng thuộc tính </w:t>
      </w:r>
      <w:r w:rsidRPr="00C471BB">
        <w:rPr>
          <w:rFonts w:ascii="Times New Roman" w:eastAsia="Times New Roman" w:hAnsi="Times New Roman" w:cs="Times New Roman"/>
          <w:b/>
          <w:bCs/>
          <w:sz w:val="26"/>
          <w:szCs w:val="26"/>
        </w:rPr>
        <w:t>Feature Importance</w:t>
      </w:r>
      <w:r w:rsidRPr="00C471BB">
        <w:rPr>
          <w:rFonts w:ascii="Times New Roman" w:eastAsia="Times New Roman" w:hAnsi="Times New Roman" w:cs="Times New Roman"/>
          <w:sz w:val="26"/>
          <w:szCs w:val="26"/>
        </w:rPr>
        <w:t xml:space="preserve"> từ mô hình </w:t>
      </w:r>
      <w:r w:rsidRPr="00C471BB">
        <w:rPr>
          <w:rFonts w:ascii="Times New Roman" w:eastAsia="Times New Roman" w:hAnsi="Times New Roman" w:cs="Times New Roman"/>
          <w:sz w:val="26"/>
          <w:szCs w:val="26"/>
          <w:lang w:val="en-US"/>
        </w:rPr>
        <w:t>XGBoost</w:t>
      </w:r>
      <w:r w:rsidRPr="00C471BB">
        <w:rPr>
          <w:rFonts w:ascii="Times New Roman" w:eastAsia="Times New Roman" w:hAnsi="Times New Roman" w:cs="Times New Roman"/>
          <w:sz w:val="26"/>
          <w:szCs w:val="26"/>
        </w:rPr>
        <w:t xml:space="preserve"> để chỉ ra 3 yếu tố hàng đầu hãng bay cần đầu tư (Ví dụ: "Nếu cải thiện chất lượng Wifi lên 1 điểm, xác suất hài lòng chung sẽ tăng thêm 15%").</w:t>
      </w:r>
    </w:p>
    <w:p w14:paraId="7E82055B" w14:textId="77777777" w:rsidR="00BF52D2" w:rsidRPr="00C471BB" w:rsidRDefault="00F32AE0">
      <w:pPr>
        <w:numPr>
          <w:ilvl w:val="0"/>
          <w:numId w:val="10"/>
        </w:numPr>
        <w:spacing w:line="360" w:lineRule="auto"/>
        <w:jc w:val="both"/>
        <w:rPr>
          <w:rFonts w:ascii="Times New Roman" w:eastAsia="Times New Roman" w:hAnsi="Times New Roman" w:cs="Times New Roman"/>
          <w:sz w:val="26"/>
          <w:szCs w:val="26"/>
        </w:rPr>
      </w:pPr>
      <w:r w:rsidRPr="00C471BB">
        <w:rPr>
          <w:rFonts w:ascii="Times New Roman" w:eastAsia="Times New Roman" w:hAnsi="Times New Roman" w:cs="Times New Roman"/>
          <w:sz w:val="26"/>
          <w:szCs w:val="26"/>
        </w:rPr>
        <w:t xml:space="preserve">Đề xuất kịch bản chăm sóc khách hàng dựa trên kết quả dự báo của mô hình. </w:t>
      </w:r>
    </w:p>
    <w:p w14:paraId="5D146FC4" w14:textId="77777777" w:rsidR="00BF52D2" w:rsidRPr="00C471BB" w:rsidRDefault="00F32AE0">
      <w:pPr>
        <w:rPr>
          <w:rFonts w:ascii="Times New Roman" w:eastAsia="Times New Roman" w:hAnsi="Times New Roman" w:cs="Times New Roman"/>
        </w:rPr>
      </w:pPr>
      <w:r w:rsidRPr="00C471BB">
        <w:rPr>
          <w:rFonts w:ascii="Times New Roman" w:eastAsia="Times New Roman" w:hAnsi="Times New Roman" w:cs="Times New Roman"/>
        </w:rPr>
        <w:br w:type="page"/>
      </w:r>
    </w:p>
    <w:p w14:paraId="741087D8" w14:textId="77777777" w:rsidR="00BF52D2" w:rsidRPr="00C471BB" w:rsidRDefault="00F32AE0">
      <w:pPr>
        <w:spacing w:line="360" w:lineRule="auto"/>
        <w:jc w:val="center"/>
        <w:rPr>
          <w:rFonts w:ascii="Times New Roman" w:eastAsia="Times New Roman" w:hAnsi="Times New Roman" w:cs="Times New Roman"/>
          <w:b/>
          <w:bCs/>
          <w:sz w:val="36"/>
          <w:szCs w:val="36"/>
          <w:lang w:val="en-US"/>
        </w:rPr>
      </w:pPr>
      <w:r w:rsidRPr="00C471BB">
        <w:rPr>
          <w:rFonts w:ascii="Times New Roman" w:eastAsia="Times New Roman" w:hAnsi="Times New Roman" w:cs="Times New Roman"/>
          <w:b/>
          <w:bCs/>
          <w:sz w:val="36"/>
          <w:szCs w:val="36"/>
          <w:lang w:val="en-US"/>
        </w:rPr>
        <w:lastRenderedPageBreak/>
        <w:t>KỊCH BẢN THUYẾT TRÌNH</w:t>
      </w:r>
    </w:p>
    <w:p w14:paraId="56B04570" w14:textId="77777777" w:rsidR="00C471BB" w:rsidRPr="00C471BB" w:rsidRDefault="00C471BB" w:rsidP="00C471BB">
      <w:pPr>
        <w:pStyle w:val="Heading3"/>
        <w:rPr>
          <w:rFonts w:ascii="Times New Roman" w:eastAsia="Times New Roman" w:hAnsi="Times New Roman" w:cs="Times New Roman"/>
          <w:sz w:val="27"/>
          <w:szCs w:val="27"/>
          <w:lang w:val="en-US"/>
        </w:rPr>
      </w:pPr>
      <w:r w:rsidRPr="00C471BB">
        <w:rPr>
          <w:rFonts w:ascii="Times New Roman" w:hAnsi="Times New Roman" w:cs="Times New Roman"/>
        </w:rPr>
        <w:t>PHẦN 1: MỞ ĐẦU (Slide 1 - 3)</w:t>
      </w:r>
    </w:p>
    <w:p w14:paraId="4364B480" w14:textId="77777777" w:rsidR="00C471BB" w:rsidRPr="00C471BB" w:rsidRDefault="00C471BB" w:rsidP="00C471BB">
      <w:pPr>
        <w:pStyle w:val="NormalWeb"/>
      </w:pPr>
      <w:r w:rsidRPr="00C471BB">
        <w:t xml:space="preserve">"Kính thưa thầy cô và các bạn, em là [Tên ní], hôm nay em cùng bạn Hòa/Phước xin đại diện nhóm 1 trình bày dự án cuối khóa với đề tài: </w:t>
      </w:r>
      <w:r w:rsidRPr="00C471BB">
        <w:rPr>
          <w:b/>
          <w:bCs/>
        </w:rPr>
        <w:t>Tối ưu hóa trải nghiệm hành khách hàng không</w:t>
      </w:r>
      <w:r w:rsidRPr="00C471BB">
        <w:t>.</w:t>
      </w:r>
    </w:p>
    <w:p w14:paraId="096D720A" w14:textId="77777777" w:rsidR="00C471BB" w:rsidRPr="00C471BB" w:rsidRDefault="00C471BB" w:rsidP="00C471BB">
      <w:pPr>
        <w:pStyle w:val="NormalWeb"/>
      </w:pPr>
      <w:r w:rsidRPr="00C471BB">
        <w:t xml:space="preserve">Tại sao chúng em lại chọn đề tài này? Trong ngành hàng không, giữ chân một khách hàng cũ rẻ hơn rất nhiều so với tìm kiếm khách hàng mới. Mục tiêu của chúng em không chỉ là xây dựng một mô hình máy học vô tri, mà là tạo ra một </w:t>
      </w:r>
      <w:r w:rsidRPr="00C471BB">
        <w:rPr>
          <w:b/>
          <w:bCs/>
        </w:rPr>
        <w:t>'Kính hiển vi dữ liệu'</w:t>
      </w:r>
      <w:r w:rsidRPr="00C471BB">
        <w:t xml:space="preserve"> giúp doanh nghiệp biết chính xác: Nếu chỉ có một nguồn vốn hạn hẹp, họ nên đổ tiền vào đâu để mang lại sự hài lòng cao nhất?"</w:t>
      </w:r>
    </w:p>
    <w:p w14:paraId="46BC8D73" w14:textId="77777777" w:rsidR="00C471BB" w:rsidRPr="00C471BB" w:rsidRDefault="00C471BB" w:rsidP="00C471BB">
      <w:pPr>
        <w:rPr>
          <w:rFonts w:ascii="Times New Roman" w:hAnsi="Times New Roman" w:cs="Times New Roman"/>
        </w:rPr>
      </w:pPr>
      <w:r w:rsidRPr="00C471BB">
        <w:rPr>
          <w:rFonts w:ascii="Times New Roman" w:hAnsi="Times New Roman" w:cs="Times New Roman"/>
        </w:rPr>
        <w:pict w14:anchorId="258F80A7">
          <v:rect id="_x0000_i1025" style="width:0;height:1.5pt" o:hralign="center" o:hrstd="t" o:hr="t" fillcolor="#a0a0a0" stroked="f"/>
        </w:pict>
      </w:r>
    </w:p>
    <w:p w14:paraId="4A8B47DF" w14:textId="77777777" w:rsidR="00C471BB" w:rsidRPr="00C471BB" w:rsidRDefault="00C471BB" w:rsidP="00C471BB">
      <w:pPr>
        <w:pStyle w:val="Heading3"/>
        <w:rPr>
          <w:rFonts w:ascii="Times New Roman" w:hAnsi="Times New Roman" w:cs="Times New Roman"/>
        </w:rPr>
      </w:pPr>
      <w:r w:rsidRPr="00C471BB">
        <w:rPr>
          <w:rFonts w:ascii="Times New Roman" w:hAnsi="Times New Roman" w:cs="Times New Roman"/>
        </w:rPr>
        <w:t>PHẦN 2: TỔNG QUAN &amp; TIỀN XỬ LÝ (Slide 4 - 9)</w:t>
      </w:r>
    </w:p>
    <w:p w14:paraId="5C5120B5" w14:textId="77777777" w:rsidR="00C471BB" w:rsidRPr="00C471BB" w:rsidRDefault="00C471BB" w:rsidP="00C471BB">
      <w:pPr>
        <w:pStyle w:val="NormalWeb"/>
      </w:pPr>
      <w:r w:rsidRPr="00C471BB">
        <w:t>"Chúng em làm việc trên bộ dữ liệu gồm hơn 100.000 bản ghi với 25 trường thông tin.</w:t>
      </w:r>
    </w:p>
    <w:p w14:paraId="2F60B2C5" w14:textId="77777777" w:rsidR="00C471BB" w:rsidRPr="00C471BB" w:rsidRDefault="00C471BB" w:rsidP="00C471BB">
      <w:pPr>
        <w:pStyle w:val="NormalWeb"/>
      </w:pPr>
      <w:r w:rsidRPr="00C471BB">
        <w:t xml:space="preserve">Điểm đáng chú ý trong phần tiền xử lý của nhóm chính là bước </w:t>
      </w:r>
      <w:r w:rsidRPr="00C471BB">
        <w:rPr>
          <w:b/>
          <w:bCs/>
        </w:rPr>
        <w:t>Ordinal Mapping</w:t>
      </w:r>
      <w:r w:rsidRPr="00C471BB">
        <w:t>. Ví dụ với cột 'Class', thay vì để máy tự mã hóa ngẫu nhiên, chúng em chủ động gán Business là mức 3, Eco Plus là 2 và Eco là 1. Tại sao? Vì chúng em muốn 'dạy' cho mô hình hiểu được logic thực tế: Hạng ghế cao hơn đi kèm với tiêu chuẩn dịch vụ khắt khe hơn. Đây là nền tảng để mô hình không chỉ học vẹt mà thực sự hiểu bản chất dữ liệu."</w:t>
      </w:r>
    </w:p>
    <w:p w14:paraId="2BB70270" w14:textId="77777777" w:rsidR="00C471BB" w:rsidRPr="00C471BB" w:rsidRDefault="00C471BB" w:rsidP="00C471BB">
      <w:pPr>
        <w:rPr>
          <w:rFonts w:ascii="Times New Roman" w:hAnsi="Times New Roman" w:cs="Times New Roman"/>
        </w:rPr>
      </w:pPr>
      <w:r w:rsidRPr="00C471BB">
        <w:rPr>
          <w:rFonts w:ascii="Times New Roman" w:hAnsi="Times New Roman" w:cs="Times New Roman"/>
        </w:rPr>
        <w:pict w14:anchorId="0D474F94">
          <v:rect id="_x0000_i1026" style="width:0;height:1.5pt" o:hralign="center" o:hrstd="t" o:hr="t" fillcolor="#a0a0a0" stroked="f"/>
        </w:pict>
      </w:r>
    </w:p>
    <w:p w14:paraId="26E5587B" w14:textId="77777777" w:rsidR="00C471BB" w:rsidRPr="00C471BB" w:rsidRDefault="00C471BB" w:rsidP="00C471BB">
      <w:pPr>
        <w:pStyle w:val="Heading3"/>
        <w:rPr>
          <w:rFonts w:ascii="Times New Roman" w:hAnsi="Times New Roman" w:cs="Times New Roman"/>
        </w:rPr>
      </w:pPr>
      <w:r w:rsidRPr="00C471BB">
        <w:rPr>
          <w:rFonts w:ascii="Times New Roman" w:hAnsi="Times New Roman" w:cs="Times New Roman"/>
        </w:rPr>
        <w:t>PHẦN 3: CHÂN DUNG KHÁCH HÀNG - EDA (Slide 10 - 16)</w:t>
      </w:r>
    </w:p>
    <w:p w14:paraId="47803FB3" w14:textId="77777777" w:rsidR="00C471BB" w:rsidRPr="00C471BB" w:rsidRDefault="00C471BB" w:rsidP="00C471BB">
      <w:pPr>
        <w:pStyle w:val="NormalWeb"/>
      </w:pPr>
      <w:r w:rsidRPr="00C471BB">
        <w:t>"Tiếp theo, hãy nhìn vào 'tiếng nói' của dữ liệu qua các biểu đồ Boxplot. Thầy cô có thể thấy sự phân tách cực kỳ rõ rệt giữa hai nhóm khách hàng.</w:t>
      </w:r>
    </w:p>
    <w:p w14:paraId="1E1887C7" w14:textId="77777777" w:rsidR="00C471BB" w:rsidRPr="00C471BB" w:rsidRDefault="00C471BB" w:rsidP="00C471BB">
      <w:pPr>
        <w:pStyle w:val="NormalWeb"/>
      </w:pPr>
      <w:r w:rsidRPr="00C471BB">
        <w:t xml:space="preserve">Đặc biệt ở biến </w:t>
      </w:r>
      <w:r w:rsidRPr="00C471BB">
        <w:rPr>
          <w:b/>
          <w:bCs/>
        </w:rPr>
        <w:t>Online Boarding</w:t>
      </w:r>
      <w:r w:rsidRPr="00C471BB">
        <w:t xml:space="preserve"> và </w:t>
      </w:r>
      <w:r w:rsidRPr="00C471BB">
        <w:rPr>
          <w:b/>
          <w:bCs/>
        </w:rPr>
        <w:t>Inflight Wifi</w:t>
      </w:r>
      <w:r w:rsidRPr="00C471BB">
        <w:t>, hai cái 'hộp' dữ liệu của nhóm hài lòng nằm tách biệt hoàn toàn so với nhóm còn lại. Điều này 'mách bảo' chúng em rằng: Trải nghiệm số đang là ranh giới quyết định khách hàng sẽ ở lại hay rời bỏ hãng. Từ những quan sát này, chúng em đã tự tin lọc ra được 'Bộ ngũ quyền lực' – 5 đặc trưng quan trọng nhất để đưa vào huấn luyện."</w:t>
      </w:r>
    </w:p>
    <w:p w14:paraId="2E1D974A" w14:textId="77777777" w:rsidR="00C471BB" w:rsidRPr="00C471BB" w:rsidRDefault="00C471BB" w:rsidP="00C471BB">
      <w:pPr>
        <w:rPr>
          <w:rFonts w:ascii="Times New Roman" w:hAnsi="Times New Roman" w:cs="Times New Roman"/>
        </w:rPr>
      </w:pPr>
      <w:r w:rsidRPr="00C471BB">
        <w:rPr>
          <w:rFonts w:ascii="Times New Roman" w:hAnsi="Times New Roman" w:cs="Times New Roman"/>
        </w:rPr>
        <w:pict w14:anchorId="03C48A21">
          <v:rect id="_x0000_i1027" style="width:0;height:1.5pt" o:hralign="center" o:hrstd="t" o:hr="t" fillcolor="#a0a0a0" stroked="f"/>
        </w:pict>
      </w:r>
    </w:p>
    <w:p w14:paraId="4041BBFD" w14:textId="77777777" w:rsidR="00C471BB" w:rsidRPr="00C471BB" w:rsidRDefault="00C471BB" w:rsidP="00C471BB">
      <w:pPr>
        <w:pStyle w:val="Heading3"/>
        <w:rPr>
          <w:rFonts w:ascii="Times New Roman" w:hAnsi="Times New Roman" w:cs="Times New Roman"/>
        </w:rPr>
      </w:pPr>
      <w:r w:rsidRPr="00C471BB">
        <w:rPr>
          <w:rFonts w:ascii="Times New Roman" w:hAnsi="Times New Roman" w:cs="Times New Roman"/>
        </w:rPr>
        <w:t>PHẦN 4: HUẤN LUYỆN &amp; TỐI ƯU MÔ HÌNH (Slide 17 - 25)</w:t>
      </w:r>
    </w:p>
    <w:p w14:paraId="34D5A50A" w14:textId="77777777" w:rsidR="00C471BB" w:rsidRPr="00C471BB" w:rsidRDefault="00C471BB" w:rsidP="00C471BB">
      <w:pPr>
        <w:pStyle w:val="NormalWeb"/>
      </w:pPr>
      <w:r w:rsidRPr="00C471BB">
        <w:t xml:space="preserve">"Sau khi thử nghiệm qua nhiều thuật toán, </w:t>
      </w:r>
      <w:r w:rsidRPr="00C471BB">
        <w:rPr>
          <w:b/>
          <w:bCs/>
        </w:rPr>
        <w:t>XGBoost</w:t>
      </w:r>
      <w:r w:rsidRPr="00C471BB">
        <w:t xml:space="preserve"> đã giành chiến thắng thuyết phục với độ chính xác </w:t>
      </w:r>
      <w:r w:rsidRPr="00C471BB">
        <w:rPr>
          <w:b/>
          <w:bCs/>
        </w:rPr>
        <w:t>94%</w:t>
      </w:r>
      <w:r w:rsidRPr="00C471BB">
        <w:t>.</w:t>
      </w:r>
    </w:p>
    <w:p w14:paraId="03293918" w14:textId="77777777" w:rsidR="00C471BB" w:rsidRPr="00C471BB" w:rsidRDefault="00C471BB" w:rsidP="00C471BB">
      <w:pPr>
        <w:pStyle w:val="NormalWeb"/>
      </w:pPr>
      <w:r w:rsidRPr="00C471BB">
        <w:lastRenderedPageBreak/>
        <w:t xml:space="preserve">Tuy nhiên, chúng em không dừng lại ở đó. Nhóm đã thực hiện </w:t>
      </w:r>
      <w:r w:rsidRPr="00C471BB">
        <w:rPr>
          <w:b/>
          <w:bCs/>
        </w:rPr>
        <w:t>Hyperparameter Tuning</w:t>
      </w:r>
      <w:r w:rsidRPr="00C471BB">
        <w:t xml:space="preserve"> bằng GridSearchCV để tìm ra bộ tham số tối ưu. Một điểm thú vị là khi so sánh giữa </w:t>
      </w:r>
      <w:r w:rsidRPr="00C471BB">
        <w:rPr>
          <w:rStyle w:val="HTMLCode"/>
          <w:rFonts w:ascii="Times New Roman" w:hAnsi="Times New Roman" w:cs="Times New Roman"/>
        </w:rPr>
        <w:t>Max_depth=7</w:t>
      </w:r>
      <w:r w:rsidRPr="00C471BB">
        <w:t xml:space="preserve"> và </w:t>
      </w:r>
      <w:r w:rsidRPr="00C471BB">
        <w:rPr>
          <w:rStyle w:val="HTMLCode"/>
          <w:rFonts w:ascii="Times New Roman" w:hAnsi="Times New Roman" w:cs="Times New Roman"/>
        </w:rPr>
        <w:t>Max_depth=9</w:t>
      </w:r>
      <w:r w:rsidRPr="00C471BB">
        <w:t xml:space="preserve">, dù độ sâu 9 cho kết quả cao hơn một chút ở hàng thập phân thứ 5, nhưng chúng em đã quyết định chọn </w:t>
      </w:r>
      <w:r w:rsidRPr="00C471BB">
        <w:rPr>
          <w:b/>
          <w:bCs/>
        </w:rPr>
        <w:t>7</w:t>
      </w:r>
      <w:r w:rsidRPr="00C471BB">
        <w:t>. Lý do là để ưu tiên tính ổn định (Robustness), tránh việc mô hình quá khớp (Overfitting) khi mang ra áp dụng cho những hành khách mới trong tương lai."</w:t>
      </w:r>
    </w:p>
    <w:p w14:paraId="5F7FF3A2" w14:textId="77777777" w:rsidR="00C471BB" w:rsidRPr="00C471BB" w:rsidRDefault="00C471BB" w:rsidP="00C471BB">
      <w:pPr>
        <w:rPr>
          <w:rFonts w:ascii="Times New Roman" w:hAnsi="Times New Roman" w:cs="Times New Roman"/>
        </w:rPr>
      </w:pPr>
      <w:r w:rsidRPr="00C471BB">
        <w:rPr>
          <w:rFonts w:ascii="Times New Roman" w:hAnsi="Times New Roman" w:cs="Times New Roman"/>
        </w:rPr>
        <w:pict w14:anchorId="25F3D1A8">
          <v:rect id="_x0000_i1028" style="width:0;height:1.5pt" o:hralign="center" o:hrstd="t" o:hr="t" fillcolor="#a0a0a0" stroked="f"/>
        </w:pict>
      </w:r>
    </w:p>
    <w:p w14:paraId="4AB2643F" w14:textId="77777777" w:rsidR="00C471BB" w:rsidRPr="00C471BB" w:rsidRDefault="00C471BB" w:rsidP="00C471BB">
      <w:pPr>
        <w:pStyle w:val="Heading3"/>
        <w:rPr>
          <w:rFonts w:ascii="Times New Roman" w:hAnsi="Times New Roman" w:cs="Times New Roman"/>
        </w:rPr>
      </w:pPr>
      <w:r w:rsidRPr="00C471BB">
        <w:rPr>
          <w:rFonts w:ascii="Times New Roman" w:hAnsi="Times New Roman" w:cs="Times New Roman"/>
        </w:rPr>
        <w:t>PHẦN 5: HIỆU QUẢ &amp; CHIẾN LƯỢC (Slide 26 - 28)</w:t>
      </w:r>
    </w:p>
    <w:p w14:paraId="38BC9FED" w14:textId="77777777" w:rsidR="00C471BB" w:rsidRPr="00C471BB" w:rsidRDefault="00C471BB" w:rsidP="00C471BB">
      <w:pPr>
        <w:pStyle w:val="NormalWeb"/>
      </w:pPr>
      <w:r w:rsidRPr="00C471BB">
        <w:t xml:space="preserve">"Với chỉ số </w:t>
      </w:r>
      <w:r w:rsidRPr="00C471BB">
        <w:rPr>
          <w:b/>
          <w:bCs/>
        </w:rPr>
        <w:t>AUC đạt 0.98</w:t>
      </w:r>
      <w:r w:rsidRPr="00C471BB">
        <w:t>, mô hình của chúng em có khả năng phân loại khách hàng gần như tuyệt đối.</w:t>
      </w:r>
    </w:p>
    <w:p w14:paraId="3750152C" w14:textId="77777777" w:rsidR="00C471BB" w:rsidRPr="00C471BB" w:rsidRDefault="00C471BB" w:rsidP="00C471BB">
      <w:pPr>
        <w:pStyle w:val="NormalWeb"/>
      </w:pPr>
      <w:r w:rsidRPr="00C471BB">
        <w:t xml:space="preserve">Nhưng giá trị lớn nhất nằm ở đây: </w:t>
      </w:r>
      <w:r w:rsidRPr="00C471BB">
        <w:rPr>
          <w:b/>
          <w:bCs/>
        </w:rPr>
        <w:t>Feature Importance</w:t>
      </w:r>
      <w:r w:rsidRPr="00C471BB">
        <w:t xml:space="preserve">. Cả mô hình máy học và bước phân tích EDA đều đồng thanh khẳng định: </w:t>
      </w:r>
      <w:r w:rsidRPr="00C471BB">
        <w:rPr>
          <w:b/>
          <w:bCs/>
        </w:rPr>
        <w:t>Online Boarding (28.7%)</w:t>
      </w:r>
      <w:r w:rsidRPr="00C471BB">
        <w:t xml:space="preserve"> là yếu tố then chốt nhất.</w:t>
      </w:r>
    </w:p>
    <w:p w14:paraId="16491D2B" w14:textId="77777777" w:rsidR="00C471BB" w:rsidRPr="00C471BB" w:rsidRDefault="00C471BB" w:rsidP="00C471BB">
      <w:pPr>
        <w:pStyle w:val="NormalWeb"/>
      </w:pPr>
      <w:r w:rsidRPr="00C471BB">
        <w:t>Từ đó, chúng em đưa ra 3 kiến nghị hành động cụ thể:</w:t>
      </w:r>
    </w:p>
    <w:p w14:paraId="0DF0A87B" w14:textId="77777777" w:rsidR="00C471BB" w:rsidRPr="00C471BB" w:rsidRDefault="00C471BB" w:rsidP="00C471BB">
      <w:pPr>
        <w:pStyle w:val="NormalWeb"/>
        <w:numPr>
          <w:ilvl w:val="0"/>
          <w:numId w:val="11"/>
        </w:numPr>
      </w:pPr>
      <w:r w:rsidRPr="00C471BB">
        <w:rPr>
          <w:b/>
          <w:bCs/>
        </w:rPr>
        <w:t>Số hóa thủ tục:</w:t>
      </w:r>
      <w:r w:rsidRPr="00C471BB">
        <w:t xml:space="preserve"> Tối ưu App để check-in dưới 30 giây.</w:t>
      </w:r>
    </w:p>
    <w:p w14:paraId="647C3074" w14:textId="77777777" w:rsidR="00C471BB" w:rsidRPr="00C471BB" w:rsidRDefault="00C471BB" w:rsidP="00C471BB">
      <w:pPr>
        <w:pStyle w:val="NormalWeb"/>
        <w:numPr>
          <w:ilvl w:val="0"/>
          <w:numId w:val="11"/>
        </w:numPr>
      </w:pPr>
      <w:r w:rsidRPr="00C471BB">
        <w:rPr>
          <w:b/>
          <w:bCs/>
        </w:rPr>
        <w:t>Đặc quyền Business:</w:t>
      </w:r>
      <w:r w:rsidRPr="00C471BB">
        <w:t xml:space="preserve"> Thiết kế gói dịch vụ tập trung vào sự yên tĩnh và kết nối.</w:t>
      </w:r>
    </w:p>
    <w:p w14:paraId="0B5BADB5" w14:textId="77777777" w:rsidR="00C471BB" w:rsidRPr="00C471BB" w:rsidRDefault="00C471BB" w:rsidP="00C471BB">
      <w:pPr>
        <w:pStyle w:val="NormalWeb"/>
        <w:numPr>
          <w:ilvl w:val="0"/>
          <w:numId w:val="11"/>
        </w:numPr>
      </w:pPr>
      <w:r w:rsidRPr="00C471BB">
        <w:rPr>
          <w:b/>
          <w:bCs/>
        </w:rPr>
        <w:t>Xóa bỏ 'cô lập':</w:t>
      </w:r>
      <w:r w:rsidRPr="00C471BB">
        <w:t xml:space="preserve"> Đầu tư vào Wifi vì khách hàng hiện đại không thể sống thiếu internet dù chỉ là trên không."</w:t>
      </w:r>
    </w:p>
    <w:p w14:paraId="5723AAE1" w14:textId="77777777" w:rsidR="00C471BB" w:rsidRPr="00C471BB" w:rsidRDefault="00C471BB" w:rsidP="00C471BB">
      <w:pPr>
        <w:rPr>
          <w:rFonts w:ascii="Times New Roman" w:hAnsi="Times New Roman" w:cs="Times New Roman"/>
        </w:rPr>
      </w:pPr>
      <w:r w:rsidRPr="00C471BB">
        <w:rPr>
          <w:rFonts w:ascii="Times New Roman" w:hAnsi="Times New Roman" w:cs="Times New Roman"/>
        </w:rPr>
        <w:pict w14:anchorId="15BEE051">
          <v:rect id="_x0000_i1029" style="width:0;height:1.5pt" o:hralign="center" o:hrstd="t" o:hr="t" fillcolor="#a0a0a0" stroked="f"/>
        </w:pict>
      </w:r>
    </w:p>
    <w:p w14:paraId="0E5F6770" w14:textId="77777777" w:rsidR="00C471BB" w:rsidRPr="00C471BB" w:rsidRDefault="00C471BB" w:rsidP="00C471BB">
      <w:pPr>
        <w:pStyle w:val="Heading3"/>
        <w:rPr>
          <w:rFonts w:ascii="Times New Roman" w:hAnsi="Times New Roman" w:cs="Times New Roman"/>
        </w:rPr>
      </w:pPr>
      <w:r w:rsidRPr="00C471BB">
        <w:rPr>
          <w:rFonts w:ascii="Times New Roman" w:hAnsi="Times New Roman" w:cs="Times New Roman"/>
        </w:rPr>
        <w:t>PHẦN 6: KẾT THÚC (SLIDE TỔNG KẾT LIÊN KẾT)</w:t>
      </w:r>
    </w:p>
    <w:p w14:paraId="7D0FE42A" w14:textId="77777777" w:rsidR="00C471BB" w:rsidRPr="00C471BB" w:rsidRDefault="00C471BB" w:rsidP="00C471BB">
      <w:pPr>
        <w:pStyle w:val="NormalWeb"/>
      </w:pPr>
      <w:r w:rsidRPr="00C471BB">
        <w:t xml:space="preserve">"Để tóm gọn lại, dự án của chúng em là một hành trình đi từ </w:t>
      </w:r>
      <w:r w:rsidRPr="00C471BB">
        <w:rPr>
          <w:b/>
          <w:bCs/>
        </w:rPr>
        <w:t>Thấu hiểu dữ liệu thô</w:t>
      </w:r>
      <w:r w:rsidRPr="00C471BB">
        <w:t xml:space="preserve"> đến </w:t>
      </w:r>
      <w:r w:rsidRPr="00C471BB">
        <w:rPr>
          <w:b/>
          <w:bCs/>
        </w:rPr>
        <w:t>Dự báo chiến lược</w:t>
      </w:r>
      <w:r w:rsidRPr="00C471BB">
        <w:t>.</w:t>
      </w:r>
    </w:p>
    <w:p w14:paraId="65B10D1A" w14:textId="77777777" w:rsidR="00C471BB" w:rsidRPr="00C471BB" w:rsidRDefault="00C471BB" w:rsidP="00C471BB">
      <w:pPr>
        <w:pStyle w:val="NormalWeb"/>
      </w:pPr>
      <w:r w:rsidRPr="00C471BB">
        <w:t>Mô hình XGBoost này không chỉ là một công cụ dự báo, mà nó là một 'Hệ thống cảnh báo sớm'. Nó giúp doanh nghiệp không còn phải đợi khách hàng phàn nàn, mà có thể chủ động nhận diện và xoa dịu 'nỗi đau' của khách ngay từ khi họ còn chưa bước xuống máy bay.</w:t>
      </w:r>
    </w:p>
    <w:p w14:paraId="5450835F" w14:textId="77777777" w:rsidR="00C471BB" w:rsidRPr="00C471BB" w:rsidRDefault="00C471BB" w:rsidP="00C471BB">
      <w:pPr>
        <w:pStyle w:val="NormalWeb"/>
      </w:pPr>
      <w:r w:rsidRPr="00C471BB">
        <w:t xml:space="preserve">Sự kết hợp giữa </w:t>
      </w:r>
      <w:r w:rsidRPr="00C471BB">
        <w:rPr>
          <w:b/>
          <w:bCs/>
        </w:rPr>
        <w:t>Tư duy nghiệp vụ</w:t>
      </w:r>
      <w:r w:rsidRPr="00C471BB">
        <w:t xml:space="preserve"> và </w:t>
      </w:r>
      <w:r w:rsidRPr="00C471BB">
        <w:rPr>
          <w:b/>
          <w:bCs/>
        </w:rPr>
        <w:t>Sức mạnh thuật toán</w:t>
      </w:r>
      <w:r w:rsidRPr="00C471BB">
        <w:t xml:space="preserve"> chính là chìa khóa để chúng em giải quyết bài toán tối ưu hóa trải nghiệm khách hàng một cách khoa học nhất.</w:t>
      </w:r>
    </w:p>
    <w:p w14:paraId="2FCCC70D" w14:textId="0EDC7468" w:rsidR="00C471BB" w:rsidRDefault="00C471BB" w:rsidP="00C471BB">
      <w:pPr>
        <w:pStyle w:val="NormalWeb"/>
        <w:jc w:val="both"/>
      </w:pPr>
      <w:r w:rsidRPr="00C471BB">
        <w:t>Em xin chân thành cảm ơn thầy cô và các bạn đã lắng nghe. Sau đây, nhóm chúng em rất sẵn lòng nhận các câu hỏi và góp ý từ hội đồng ạ!"</w:t>
      </w:r>
    </w:p>
    <w:p w14:paraId="3A6A6324" w14:textId="51D9E2F5" w:rsidR="00C471BB" w:rsidRPr="00C471BB" w:rsidRDefault="00C471BB" w:rsidP="00C471BB">
      <w:pPr>
        <w:pStyle w:val="NormalWeb"/>
        <w:jc w:val="center"/>
        <w:rPr>
          <w:b/>
          <w:bCs/>
        </w:rPr>
      </w:pPr>
      <w:r w:rsidRPr="00C471BB">
        <w:rPr>
          <w:b/>
          <w:bCs/>
        </w:rPr>
        <w:t>KẾT THÚC!!!</w:t>
      </w:r>
    </w:p>
    <w:p w14:paraId="51947A21" w14:textId="7E665670" w:rsidR="00C471BB" w:rsidRPr="00C471BB" w:rsidRDefault="00C471BB" w:rsidP="00C471BB">
      <w:pPr>
        <w:pStyle w:val="NormalWeb"/>
        <w:jc w:val="both"/>
      </w:pPr>
      <w:r w:rsidRPr="00C471BB">
        <w:t xml:space="preserve">"Thưa thầy cô và các bạn, để khép lại buổi thuyết trình ngày hôm nay, em xin được kết nối tất cả những 'mắt xích' mà nhóm đã thực hiện thành một bức tranh toàn cảnh: Dự án của chúng em không đi theo con số một cách máy móc. Chúng em bắt đầu bằng việc dùng tư duy nghiệp vụ để 'dạy' mô hình thông qua bước Mapping dữ liệu, giúp nó hiểu được giá trị của từng hạng ghế. Tiếp đó, chúng em dùng EDA làm 'kim chỉ nam' để soi sáng những điểm chạm nhạy cảm nhất như Online Boarding hay Wifi. Và cuối cùng, mô hình XGBoost với độ chính xác 94% </w:t>
      </w:r>
      <w:r w:rsidRPr="00C471BB">
        <w:lastRenderedPageBreak/>
        <w:t>chính là 'động cơ' để hiện thực hóa những quan sát đó thành hành động. Vậy mô hình này mang lại giá trị gì ngoài những con số? Hãy tưởng tượng, thay vì đợi khách hàng rời đi rồi mới hối tiếc, mô hình này cho phép hãng hàng không 'dự báo trước nỗi đau' của khách hàng. Nếu một chuyến bay gặp sự cố, hệ thống sẽ ngay lập tức chỉ ra những hành khách có nguy cơ không hài lòng cao nhất để chúng ta chăm sóc chủ động ngay tại cửa máy bay. Thay vì đầu tư dàn trải, chúng em đã chứng minh được rằng: Chỉ cần tập trung tối ưu Tiện ích số (Online Boarding) và Tính kết nối (Wifi), doanh nghiệp có thể xoay chuyển cục diện trải nghiệm khách hàng một cách hiệu quả nhất. Đó chính là sức mạnh của việc kết hợp giữa Khoa học dữ liệu và Tư duy kinh doanh. Em xin chân thành cảm ơn thầy cô và các bạn đã chú ý lắng nghe. Nhóm em rất sẵn lòng nhận những câu hỏi và góp ý từ thầy cô!"</w:t>
      </w:r>
    </w:p>
    <w:p w14:paraId="39385AE9" w14:textId="77777777" w:rsidR="00BF52D2" w:rsidRPr="00C471BB" w:rsidRDefault="00BF52D2">
      <w:pPr>
        <w:spacing w:line="360" w:lineRule="auto"/>
        <w:jc w:val="center"/>
        <w:rPr>
          <w:rFonts w:ascii="Times New Roman" w:eastAsia="Times New Roman" w:hAnsi="Times New Roman" w:cs="Times New Roman"/>
          <w:b/>
          <w:bCs/>
          <w:sz w:val="36"/>
          <w:szCs w:val="36"/>
          <w:lang w:val="en-US"/>
        </w:rPr>
      </w:pPr>
    </w:p>
    <w:sectPr w:rsidR="00BF52D2" w:rsidRPr="00C471B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4783A" w14:textId="77777777" w:rsidR="00F32AE0" w:rsidRDefault="00F32AE0">
      <w:pPr>
        <w:spacing w:line="240" w:lineRule="auto"/>
      </w:pPr>
      <w:r>
        <w:separator/>
      </w:r>
    </w:p>
  </w:endnote>
  <w:endnote w:type="continuationSeparator" w:id="0">
    <w:p w14:paraId="1392E49A" w14:textId="77777777" w:rsidR="00F32AE0" w:rsidRDefault="00F32A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49ABB2DC-9A2D-4A2A-97CF-C77D68CFDBE3}"/>
    <w:embedItalic r:id="rId2" w:fontKey="{D859270D-0FA0-43B1-9C39-2348C8AC163B}"/>
  </w:font>
  <w:font w:name="Times">
    <w:altName w:val="Times New Roman"/>
    <w:panose1 w:val="02020603050405020304"/>
    <w:charset w:val="00"/>
    <w:family w:val="roman"/>
    <w:pitch w:val="variable"/>
    <w:sig w:usb0="E0002EFF" w:usb1="C000785B" w:usb2="00000009" w:usb3="00000000" w:csb0="000001FF" w:csb1="00000000"/>
    <w:embedRegular r:id="rId3" w:fontKey="{E3DD6656-9571-49DE-B97A-A8AFFC8CACB5}"/>
  </w:font>
  <w:font w:name="Calibri">
    <w:panose1 w:val="020F0502020204030204"/>
    <w:charset w:val="00"/>
    <w:family w:val="swiss"/>
    <w:pitch w:val="variable"/>
    <w:sig w:usb0="E4002EFF" w:usb1="C200247B" w:usb2="00000009" w:usb3="00000000" w:csb0="000001FF" w:csb1="00000000"/>
    <w:embedRegular r:id="rId4" w:fontKey="{8A124FE3-1A89-47EA-93EA-5DCBB5300288}"/>
  </w:font>
  <w:font w:name="Cambria">
    <w:panose1 w:val="02040503050406030204"/>
    <w:charset w:val="00"/>
    <w:family w:val="roman"/>
    <w:pitch w:val="variable"/>
    <w:sig w:usb0="E00006FF" w:usb1="420024FF" w:usb2="02000000" w:usb3="00000000" w:csb0="0000019F" w:csb1="00000000"/>
    <w:embedRegular r:id="rId5" w:fontKey="{5049F7F5-7F19-40E4-BE42-83E2EDCDBCE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586A3" w14:textId="77777777" w:rsidR="00F32AE0" w:rsidRDefault="00F32AE0">
      <w:r>
        <w:separator/>
      </w:r>
    </w:p>
  </w:footnote>
  <w:footnote w:type="continuationSeparator" w:id="0">
    <w:p w14:paraId="56BE9067" w14:textId="77777777" w:rsidR="00F32AE0" w:rsidRDefault="00F32A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5E306ED"/>
    <w:multiLevelType w:val="multilevel"/>
    <w:tmpl w:val="B5E306ED"/>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8879AEF"/>
    <w:multiLevelType w:val="multilevel"/>
    <w:tmpl w:val="C8879AE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CF092B84"/>
    <w:multiLevelType w:val="multilevel"/>
    <w:tmpl w:val="CF092B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053208E"/>
    <w:multiLevelType w:val="multilevel"/>
    <w:tmpl w:val="005320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585F03"/>
    <w:multiLevelType w:val="multilevel"/>
    <w:tmpl w:val="A5BE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F537B"/>
    <w:multiLevelType w:val="multilevel"/>
    <w:tmpl w:val="2A8F537B"/>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DCABA"/>
    <w:multiLevelType w:val="multilevel"/>
    <w:tmpl w:val="59ADCAB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241D34"/>
    <w:multiLevelType w:val="multilevel"/>
    <w:tmpl w:val="5A241D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4"/>
  </w:num>
  <w:num w:numId="3">
    <w:abstractNumId w:val="9"/>
  </w:num>
  <w:num w:numId="4">
    <w:abstractNumId w:val="2"/>
  </w:num>
  <w:num w:numId="5">
    <w:abstractNumId w:val="1"/>
  </w:num>
  <w:num w:numId="6">
    <w:abstractNumId w:val="6"/>
  </w:num>
  <w:num w:numId="7">
    <w:abstractNumId w:val="0"/>
  </w:num>
  <w:num w:numId="8">
    <w:abstractNumId w:val="8"/>
  </w:num>
  <w:num w:numId="9">
    <w:abstractNumId w:val="1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BB"/>
    <w:rsid w:val="00102CF9"/>
    <w:rsid w:val="0021670B"/>
    <w:rsid w:val="00216B03"/>
    <w:rsid w:val="00432E46"/>
    <w:rsid w:val="00464BA6"/>
    <w:rsid w:val="004C2DD5"/>
    <w:rsid w:val="005B082F"/>
    <w:rsid w:val="00625F20"/>
    <w:rsid w:val="006671A4"/>
    <w:rsid w:val="00A747E9"/>
    <w:rsid w:val="00AE03BB"/>
    <w:rsid w:val="00BF52D2"/>
    <w:rsid w:val="00C471BB"/>
    <w:rsid w:val="00E71215"/>
    <w:rsid w:val="00E73859"/>
    <w:rsid w:val="00F32AE0"/>
    <w:rsid w:val="00F40AC5"/>
    <w:rsid w:val="0FF12437"/>
    <w:rsid w:val="17AA3596"/>
    <w:rsid w:val="2DF65A39"/>
    <w:rsid w:val="3113728E"/>
    <w:rsid w:val="3E19739A"/>
    <w:rsid w:val="7EA36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3800"/>
  <w15:docId w15:val="{66311DC7-8AED-48D9-ABD0-9CED3DC7D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081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8</Pages>
  <Words>1882</Words>
  <Characters>10729</Characters>
  <Application>Microsoft Office Word</Application>
  <DocSecurity>0</DocSecurity>
  <Lines>89</Lines>
  <Paragraphs>25</Paragraphs>
  <ScaleCrop>false</ScaleCrop>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Thái Hòa Nguyễn</cp:lastModifiedBy>
  <cp:revision>5</cp:revision>
  <dcterms:created xsi:type="dcterms:W3CDTF">2026-01-12T07:50:00Z</dcterms:created>
  <dcterms:modified xsi:type="dcterms:W3CDTF">2026-01-20T10:10:00Z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2541214F72F148E5BDB935D8987115E7_12</vt:lpwstr>
  </property>
  <property fmtid="{D5CDD505-2E9C-101B-9397-08002B2CF9AE}" pid="4" name="KSOTemplateDocerSaveRecord">
    <vt:lpwstr>eyJoZGlkIjoiNGZlYzQ0MGI1MTEwN2IzYzdhZTk2ZWFjZDAzMjY0NjYifQ==</vt:lpwstr>
  </property>
</Properties>
</file>